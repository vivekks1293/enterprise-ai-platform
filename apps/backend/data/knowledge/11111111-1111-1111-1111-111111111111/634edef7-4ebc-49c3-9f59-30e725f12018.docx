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67215" w14:textId="77777777" w:rsidR="00576B2D" w:rsidRDefault="00000000">
      <w:pPr>
        <w:pStyle w:val="Heading1"/>
        <w:spacing w:before="0"/>
        <w:jc w:val="center"/>
      </w:pPr>
      <w:r>
        <w:t>VIVEK KUMAR SINGH</w:t>
      </w:r>
    </w:p>
    <w:p w14:paraId="48535BFB" w14:textId="77777777" w:rsidR="00576B2D" w:rsidRDefault="00000000">
      <w:pPr>
        <w:jc w:val="center"/>
        <w:rPr>
          <w:rFonts w:ascii="Cambria" w:hAnsi="Cambria" w:cs="Cambria"/>
          <w:sz w:val="16"/>
          <w:szCs w:val="16"/>
          <w:lang w:val="en-IN"/>
        </w:rPr>
      </w:pPr>
      <w:r>
        <w:rPr>
          <w:rFonts w:ascii="Cambria" w:hAnsi="Cambria" w:cs="Cambria"/>
          <w:noProof/>
          <w:sz w:val="16"/>
          <w:szCs w:val="16"/>
        </w:rPr>
        <mc:AlternateContent>
          <mc:Choice Requires="wps">
            <w:drawing>
              <wp:anchor distT="0" distB="0" distL="114300" distR="114300" simplePos="0" relativeHeight="251659264" behindDoc="0" locked="0" layoutInCell="1" allowOverlap="1" wp14:anchorId="46799BE6" wp14:editId="425EA2B7">
                <wp:simplePos x="0" y="0"/>
                <wp:positionH relativeFrom="column">
                  <wp:posOffset>29210</wp:posOffset>
                </wp:positionH>
                <wp:positionV relativeFrom="paragraph">
                  <wp:posOffset>200660</wp:posOffset>
                </wp:positionV>
                <wp:extent cx="5975350" cy="12700"/>
                <wp:effectExtent l="33655" t="11430" r="41275" b="67310"/>
                <wp:wrapNone/>
                <wp:docPr id="1" name="Straight Connector 1"/>
                <wp:cNvGraphicFramePr/>
                <a:graphic xmlns:a="http://schemas.openxmlformats.org/drawingml/2006/main">
                  <a:graphicData uri="http://schemas.microsoft.com/office/word/2010/wordprocessingShape">
                    <wps:wsp>
                      <wps:cNvCnPr/>
                      <wps:spPr>
                        <a:xfrm flipV="1">
                          <a:off x="1134110" y="1376045"/>
                          <a:ext cx="5975350" cy="12700"/>
                        </a:xfrm>
                        <a:prstGeom prst="line">
                          <a:avLst/>
                        </a:prstGeom>
                        <a:ln>
                          <a:solidFill>
                            <a:schemeClr val="tx1"/>
                          </a:solidFill>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line w14:anchorId="0C5A1BDA"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2.3pt,15.8pt" to="472.8pt,16.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" strokecolor="black [3213]" strokeweight="2pt">
                <v:shadow on="t" color="black" opacity="24903f" origin=",.5" offset="0,.55556mm"/>
              </v:line>
            </w:pict>
          </mc:Fallback>
        </mc:AlternateContent>
      </w:r>
      <w:r>
        <w:rPr>
          <w:rFonts w:ascii="Cambria" w:eastAsia="Cambria" w:hAnsi="Cambria" w:cs="Cambria"/>
          <w:color w:val="000000"/>
          <w:sz w:val="16"/>
          <w:szCs w:val="16"/>
          <w:lang w:eastAsia="zh-CN" w:bidi="ar"/>
        </w:rPr>
        <w:t xml:space="preserve">India | </w:t>
      </w:r>
      <w:r>
        <w:rPr>
          <w:rFonts w:ascii="Cambria" w:eastAsia="Cambria" w:hAnsi="Cambria" w:cs="Cambria"/>
          <w:color w:val="000000"/>
          <w:sz w:val="16"/>
          <w:szCs w:val="16"/>
          <w:lang w:val="en-IN" w:eastAsia="zh-CN" w:bidi="ar"/>
        </w:rPr>
        <w:t xml:space="preserve">+91-8904461742 </w:t>
      </w:r>
      <w:r>
        <w:rPr>
          <w:rFonts w:ascii="Cambria" w:eastAsia="Cambria-Bold" w:hAnsi="Cambria" w:cs="Cambria"/>
          <w:b/>
          <w:bCs/>
          <w:color w:val="000000"/>
          <w:sz w:val="16"/>
          <w:szCs w:val="16"/>
          <w:lang w:eastAsia="zh-CN" w:bidi="ar"/>
        </w:rPr>
        <w:t xml:space="preserve">| </w:t>
      </w:r>
      <w:r>
        <w:rPr>
          <w:rFonts w:ascii="Cambria" w:eastAsia="Cambria-Bold" w:hAnsi="Cambria" w:cs="Cambria"/>
          <w:color w:val="000000"/>
          <w:sz w:val="16"/>
          <w:szCs w:val="16"/>
          <w:lang w:eastAsia="zh-CN"/>
        </w:rPr>
        <w:t>vivekks9392@yahoo.com</w:t>
      </w:r>
      <w:r>
        <w:rPr>
          <w:rFonts w:ascii="Cambria" w:eastAsia="Cambria" w:hAnsi="Cambria" w:cs="Cambria"/>
          <w:color w:val="000000"/>
          <w:sz w:val="16"/>
          <w:szCs w:val="16"/>
          <w:lang w:eastAsia="zh-CN" w:bidi="ar"/>
        </w:rPr>
        <w:t xml:space="preserve"> </w:t>
      </w:r>
      <w:r>
        <w:rPr>
          <w:rFonts w:ascii="Cambria" w:eastAsia="Cambria-Bold" w:hAnsi="Cambria" w:cs="Cambria"/>
          <w:b/>
          <w:bCs/>
          <w:color w:val="000000"/>
          <w:sz w:val="16"/>
          <w:szCs w:val="16"/>
          <w:lang w:eastAsia="zh-CN" w:bidi="ar"/>
        </w:rPr>
        <w:t>|</w:t>
      </w:r>
      <w:r>
        <w:rPr>
          <w:rFonts w:ascii="Cambria" w:eastAsia="Cambria-Bold" w:hAnsi="Cambria" w:cs="Cambria"/>
          <w:b/>
          <w:bCs/>
          <w:color w:val="000000"/>
          <w:sz w:val="16"/>
          <w:szCs w:val="16"/>
          <w:u w:val="single"/>
          <w:lang w:eastAsia="zh-CN" w:bidi="ar"/>
        </w:rPr>
        <w:t xml:space="preserve"> </w:t>
      </w:r>
      <w:r>
        <w:rPr>
          <w:rFonts w:ascii="Cambria" w:eastAsia="Cambria" w:hAnsi="Cambria" w:cs="Cambria"/>
          <w:color w:val="000000"/>
          <w:sz w:val="16"/>
          <w:szCs w:val="16"/>
          <w:u w:val="single"/>
          <w:lang w:eastAsia="zh-CN"/>
        </w:rPr>
        <w:t>https://www.linkedin.com/in/vivekks1293</w:t>
      </w:r>
      <w:r>
        <w:rPr>
          <w:rFonts w:ascii="Cambria" w:eastAsia="Cambria" w:hAnsi="Cambria" w:cs="Cambria"/>
          <w:color w:val="000000"/>
          <w:sz w:val="16"/>
          <w:szCs w:val="16"/>
          <w:lang w:val="en-IN" w:eastAsia="zh-CN"/>
        </w:rPr>
        <w:t xml:space="preserve"> | </w:t>
      </w:r>
      <w:r>
        <w:rPr>
          <w:rFonts w:ascii="Cambria" w:eastAsia="Cambria" w:hAnsi="Cambria" w:cs="Cambria"/>
          <w:color w:val="000000"/>
          <w:sz w:val="16"/>
          <w:szCs w:val="16"/>
          <w:u w:val="single"/>
          <w:lang w:val="en-IN" w:eastAsia="zh-CN"/>
        </w:rPr>
        <w:t>https://github.com/vivekks1293</w:t>
      </w:r>
    </w:p>
    <w:p w14:paraId="40FC898B" w14:textId="77777777" w:rsidR="00576B2D" w:rsidRDefault="00000000">
      <w:pPr>
        <w:pStyle w:val="Heading2"/>
        <w:spacing w:before="0"/>
        <w:rPr>
          <w:sz w:val="24"/>
          <w:szCs w:val="24"/>
        </w:rPr>
      </w:pPr>
      <w:r>
        <w:rPr>
          <w:sz w:val="24"/>
          <w:szCs w:val="24"/>
        </w:rPr>
        <w:t>PROFESSIONAL SUMMARY</w:t>
      </w:r>
    </w:p>
    <w:p w14:paraId="33357FC6" w14:textId="64166E48" w:rsidR="00576B2D" w:rsidRDefault="00000000">
      <w:pPr>
        <w:spacing w:after="40"/>
        <w:rPr>
          <w:rFonts w:ascii="Cambria" w:eastAsia="SimSun" w:hAnsi="Cambria" w:cs="Cambria"/>
          <w:sz w:val="20"/>
          <w:szCs w:val="20"/>
        </w:rPr>
      </w:pPr>
      <w:r>
        <w:rPr>
          <w:rFonts w:ascii="Cambria" w:eastAsia="SimSun" w:hAnsi="Cambria" w:cs="Cambria"/>
          <w:sz w:val="20"/>
          <w:szCs w:val="20"/>
        </w:rPr>
        <w:t>Senior Frontend Engineer with 8+ years of experience designing and delivering scalable web applications using Angular, TypeScript, and modern frontend architecture practices.</w:t>
      </w:r>
      <w:r>
        <w:rPr>
          <w:rFonts w:ascii="Cambria" w:eastAsia="SimSun" w:hAnsi="Cambria" w:cs="Cambria"/>
          <w:sz w:val="20"/>
          <w:szCs w:val="20"/>
          <w:lang w:val="en-IN"/>
        </w:rPr>
        <w:t xml:space="preserve"> </w:t>
      </w:r>
      <w:r>
        <w:rPr>
          <w:rFonts w:ascii="Cambria" w:eastAsia="SimSun" w:hAnsi="Cambria"/>
          <w:sz w:val="20"/>
          <w:szCs w:val="20"/>
        </w:rPr>
        <w:t>Experience</w:t>
      </w:r>
      <w:r>
        <w:rPr>
          <w:rFonts w:ascii="Cambria" w:eastAsia="SimSun" w:hAnsi="Cambria" w:cs="Cambria"/>
          <w:sz w:val="20"/>
          <w:szCs w:val="20"/>
        </w:rPr>
        <w:t xml:space="preserve"> </w:t>
      </w:r>
      <w:r>
        <w:rPr>
          <w:rFonts w:ascii="Cambria" w:eastAsia="SimSun" w:hAnsi="Cambria"/>
          <w:sz w:val="20"/>
          <w:szCs w:val="20"/>
        </w:rPr>
        <w:t>delivering enterprise-scale frontend applications</w:t>
      </w:r>
      <w:r>
        <w:rPr>
          <w:rFonts w:ascii="Cambria" w:eastAsia="SimSun" w:hAnsi="Cambria"/>
          <w:sz w:val="20"/>
          <w:szCs w:val="20"/>
          <w:lang w:val="en-IN"/>
        </w:rPr>
        <w:t xml:space="preserve"> </w:t>
      </w:r>
      <w:r>
        <w:rPr>
          <w:rFonts w:ascii="Cambria" w:eastAsia="SimSun" w:hAnsi="Cambria" w:cs="Cambria"/>
          <w:sz w:val="20"/>
          <w:szCs w:val="20"/>
        </w:rPr>
        <w:t xml:space="preserve">across gaming, finance, banking, education, and enterprise platforms, with a strong focus on performance optimization, maintainability, and intuitive user experiences. Proven ability to develop modular UI systems, optimize application performance, and collaborate closely with product, design, and backend teams in agile environments. </w:t>
      </w:r>
      <w:r w:rsidR="009A7AB6" w:rsidRPr="009A7AB6">
        <w:rPr>
          <w:rFonts w:ascii="Cambria" w:eastAsia="SimSun" w:hAnsi="Cambria" w:cs="Cambria"/>
          <w:sz w:val="20"/>
          <w:szCs w:val="20"/>
          <w:lang w:val="en-IN"/>
        </w:rPr>
        <w:t xml:space="preserve">Currently building AI-integrated products using Python, </w:t>
      </w:r>
      <w:proofErr w:type="spellStart"/>
      <w:r w:rsidR="009A7AB6" w:rsidRPr="009A7AB6">
        <w:rPr>
          <w:rFonts w:ascii="Cambria" w:eastAsia="SimSun" w:hAnsi="Cambria" w:cs="Cambria"/>
          <w:sz w:val="20"/>
          <w:szCs w:val="20"/>
          <w:lang w:val="en-IN"/>
        </w:rPr>
        <w:t>LangChain</w:t>
      </w:r>
      <w:proofErr w:type="spellEnd"/>
      <w:r w:rsidR="009A7AB6" w:rsidRPr="009A7AB6">
        <w:rPr>
          <w:rFonts w:ascii="Cambria" w:eastAsia="SimSun" w:hAnsi="Cambria" w:cs="Cambria"/>
          <w:sz w:val="20"/>
          <w:szCs w:val="20"/>
          <w:lang w:val="en-IN"/>
        </w:rPr>
        <w:t>, and LLM APIs — combining frontend engineering with generative AI development</w:t>
      </w:r>
      <w:r>
        <w:rPr>
          <w:rFonts w:ascii="Cambria" w:eastAsia="SimSun" w:hAnsi="Cambria" w:cs="Cambria"/>
          <w:sz w:val="20"/>
          <w:szCs w:val="20"/>
        </w:rPr>
        <w:t>.</w:t>
      </w:r>
    </w:p>
    <w:p w14:paraId="2673A673" w14:textId="77777777" w:rsidR="00576B2D" w:rsidRDefault="00000000">
      <w:pPr>
        <w:pStyle w:val="Heading2"/>
        <w:spacing w:before="20"/>
        <w:rPr>
          <w:lang w:val="en-IN"/>
        </w:rPr>
      </w:pPr>
      <w:r>
        <w:rPr>
          <w:sz w:val="24"/>
          <w:szCs w:val="24"/>
          <w:lang w:val="en-IN"/>
        </w:rPr>
        <w:t>Core Skills</w:t>
      </w:r>
    </w:p>
    <w:p w14:paraId="3DC5433F" w14:textId="77777777" w:rsidR="00576B2D" w:rsidRDefault="00000000">
      <w:pPr>
        <w:numPr>
          <w:ilvl w:val="0"/>
          <w:numId w:val="7"/>
        </w:numPr>
        <w:tabs>
          <w:tab w:val="clear" w:pos="840"/>
          <w:tab w:val="left" w:pos="420"/>
        </w:tabs>
        <w:spacing w:after="0"/>
        <w:ind w:left="839"/>
        <w:rPr>
          <w:sz w:val="20"/>
          <w:szCs w:val="20"/>
        </w:rPr>
      </w:pPr>
      <w:r>
        <w:rPr>
          <w:b/>
          <w:bCs/>
          <w:sz w:val="20"/>
          <w:szCs w:val="20"/>
        </w:rPr>
        <w:t>Frontend</w:t>
      </w:r>
      <w:r>
        <w:rPr>
          <w:b/>
          <w:bCs/>
          <w:sz w:val="20"/>
          <w:szCs w:val="20"/>
          <w:lang w:val="en-IN"/>
        </w:rPr>
        <w:t xml:space="preserve">: </w:t>
      </w:r>
      <w:r>
        <w:rPr>
          <w:sz w:val="20"/>
          <w:szCs w:val="20"/>
        </w:rPr>
        <w:t>Angular (2–16), TypeScript, JavaScript, HTML5, CSS3, Bootstrap</w:t>
      </w:r>
    </w:p>
    <w:p w14:paraId="53B1ADF0" w14:textId="77777777" w:rsidR="00576B2D" w:rsidRDefault="00000000">
      <w:pPr>
        <w:numPr>
          <w:ilvl w:val="0"/>
          <w:numId w:val="7"/>
        </w:numPr>
        <w:tabs>
          <w:tab w:val="clear" w:pos="840"/>
          <w:tab w:val="left" w:pos="420"/>
        </w:tabs>
        <w:spacing w:after="0"/>
        <w:ind w:left="839"/>
        <w:rPr>
          <w:sz w:val="20"/>
          <w:szCs w:val="20"/>
        </w:rPr>
      </w:pPr>
      <w:r>
        <w:rPr>
          <w:b/>
          <w:bCs/>
          <w:sz w:val="20"/>
          <w:szCs w:val="20"/>
          <w:lang w:val="en-IN"/>
        </w:rPr>
        <w:t xml:space="preserve">Frontend Architecture: </w:t>
      </w:r>
      <w:r>
        <w:rPr>
          <w:sz w:val="20"/>
          <w:szCs w:val="20"/>
          <w:lang w:val="en-IN"/>
        </w:rPr>
        <w:t xml:space="preserve">Component Architecture, </w:t>
      </w:r>
      <w:proofErr w:type="spellStart"/>
      <w:r>
        <w:rPr>
          <w:sz w:val="20"/>
          <w:szCs w:val="20"/>
          <w:lang w:val="en-IN"/>
        </w:rPr>
        <w:t>RxJS</w:t>
      </w:r>
      <w:proofErr w:type="spellEnd"/>
      <w:r>
        <w:rPr>
          <w:sz w:val="20"/>
          <w:szCs w:val="20"/>
          <w:lang w:val="en-IN"/>
        </w:rPr>
        <w:t xml:space="preserve">, Angular Signals, Lazy Loading, Performance           </w:t>
      </w:r>
    </w:p>
    <w:p w14:paraId="626AB929" w14:textId="77777777" w:rsidR="00576B2D" w:rsidRDefault="00000000">
      <w:pPr>
        <w:tabs>
          <w:tab w:val="left" w:pos="420"/>
        </w:tabs>
        <w:spacing w:after="0"/>
        <w:rPr>
          <w:sz w:val="20"/>
          <w:szCs w:val="20"/>
        </w:rPr>
      </w:pPr>
      <w:r>
        <w:rPr>
          <w:sz w:val="20"/>
          <w:szCs w:val="20"/>
          <w:lang w:val="en-IN"/>
        </w:rPr>
        <w:tab/>
      </w:r>
      <w:r>
        <w:rPr>
          <w:sz w:val="20"/>
          <w:szCs w:val="20"/>
          <w:lang w:val="en-IN"/>
        </w:rPr>
        <w:tab/>
        <w:t>Optimization</w:t>
      </w:r>
    </w:p>
    <w:p w14:paraId="334E4618" w14:textId="77777777" w:rsidR="00576B2D" w:rsidRDefault="00000000">
      <w:pPr>
        <w:numPr>
          <w:ilvl w:val="0"/>
          <w:numId w:val="7"/>
        </w:numPr>
        <w:tabs>
          <w:tab w:val="clear" w:pos="840"/>
          <w:tab w:val="left" w:pos="420"/>
        </w:tabs>
        <w:spacing w:after="0"/>
        <w:ind w:left="839"/>
        <w:rPr>
          <w:sz w:val="20"/>
          <w:szCs w:val="20"/>
          <w:lang w:val="en-IN"/>
        </w:rPr>
      </w:pPr>
      <w:r>
        <w:rPr>
          <w:b/>
          <w:bCs/>
          <w:sz w:val="20"/>
          <w:szCs w:val="20"/>
          <w:lang w:val="en-IN"/>
        </w:rPr>
        <w:t>Visualization &amp; UI Libraries:</w:t>
      </w:r>
      <w:r>
        <w:rPr>
          <w:sz w:val="20"/>
          <w:szCs w:val="20"/>
          <w:lang w:val="en-IN"/>
        </w:rPr>
        <w:t xml:space="preserve"> D3.js, Kendo UI, Phaser2, Phaser3, </w:t>
      </w:r>
      <w:proofErr w:type="spellStart"/>
      <w:r>
        <w:rPr>
          <w:sz w:val="20"/>
          <w:szCs w:val="20"/>
          <w:lang w:val="en-IN"/>
        </w:rPr>
        <w:t>PixiJs</w:t>
      </w:r>
      <w:proofErr w:type="spellEnd"/>
    </w:p>
    <w:p w14:paraId="5CE3C548" w14:textId="77777777" w:rsidR="00576B2D" w:rsidRDefault="00000000">
      <w:pPr>
        <w:numPr>
          <w:ilvl w:val="0"/>
          <w:numId w:val="7"/>
        </w:numPr>
        <w:tabs>
          <w:tab w:val="clear" w:pos="840"/>
          <w:tab w:val="left" w:pos="420"/>
        </w:tabs>
        <w:spacing w:after="0"/>
        <w:ind w:left="839"/>
        <w:rPr>
          <w:sz w:val="20"/>
          <w:szCs w:val="20"/>
          <w:lang w:val="en-IN"/>
        </w:rPr>
      </w:pPr>
      <w:r>
        <w:rPr>
          <w:b/>
          <w:bCs/>
          <w:sz w:val="20"/>
          <w:szCs w:val="20"/>
          <w:lang w:val="en-IN"/>
        </w:rPr>
        <w:t>Tools &amp; Platform:</w:t>
      </w:r>
      <w:r>
        <w:rPr>
          <w:sz w:val="20"/>
          <w:szCs w:val="20"/>
          <w:lang w:val="en-IN"/>
        </w:rPr>
        <w:t xml:space="preserve"> Git, GitHub, Azure </w:t>
      </w:r>
      <w:proofErr w:type="spellStart"/>
      <w:r>
        <w:rPr>
          <w:sz w:val="20"/>
          <w:szCs w:val="20"/>
          <w:lang w:val="en-IN"/>
        </w:rPr>
        <w:t>Devops</w:t>
      </w:r>
      <w:proofErr w:type="spellEnd"/>
      <w:r>
        <w:rPr>
          <w:sz w:val="20"/>
          <w:szCs w:val="20"/>
          <w:lang w:val="en-IN"/>
        </w:rPr>
        <w:t>, Agile/Scrum</w:t>
      </w:r>
    </w:p>
    <w:p w14:paraId="7F164349" w14:textId="749E5804" w:rsidR="009A7AB6" w:rsidRDefault="009A7AB6">
      <w:pPr>
        <w:numPr>
          <w:ilvl w:val="0"/>
          <w:numId w:val="7"/>
        </w:numPr>
        <w:tabs>
          <w:tab w:val="clear" w:pos="840"/>
          <w:tab w:val="left" w:pos="420"/>
        </w:tabs>
        <w:spacing w:after="0"/>
        <w:ind w:left="839"/>
        <w:rPr>
          <w:sz w:val="20"/>
          <w:szCs w:val="20"/>
          <w:lang w:val="en-IN"/>
        </w:rPr>
      </w:pPr>
      <w:r w:rsidRPr="009A7AB6">
        <w:rPr>
          <w:b/>
          <w:bCs/>
          <w:sz w:val="20"/>
          <w:szCs w:val="20"/>
        </w:rPr>
        <w:t>AI &amp; GenAI Development (Learning &amp; Building):</w:t>
      </w:r>
      <w:r>
        <w:rPr>
          <w:sz w:val="20"/>
          <w:szCs w:val="20"/>
        </w:rPr>
        <w:t xml:space="preserve"> </w:t>
      </w:r>
      <w:r w:rsidRPr="009A7AB6">
        <w:rPr>
          <w:sz w:val="20"/>
          <w:szCs w:val="20"/>
        </w:rPr>
        <w:t xml:space="preserve">Python, </w:t>
      </w:r>
      <w:proofErr w:type="spellStart"/>
      <w:r w:rsidRPr="009A7AB6">
        <w:rPr>
          <w:sz w:val="20"/>
          <w:szCs w:val="20"/>
        </w:rPr>
        <w:t>FastAPI</w:t>
      </w:r>
      <w:proofErr w:type="spellEnd"/>
      <w:r w:rsidRPr="009A7AB6">
        <w:rPr>
          <w:sz w:val="20"/>
          <w:szCs w:val="20"/>
        </w:rPr>
        <w:t xml:space="preserve">, Generative AI, LLM API Integration (OpenAI, Gemini), </w:t>
      </w:r>
      <w:proofErr w:type="spellStart"/>
      <w:r w:rsidRPr="009A7AB6">
        <w:rPr>
          <w:sz w:val="20"/>
          <w:szCs w:val="20"/>
        </w:rPr>
        <w:t>LangChain</w:t>
      </w:r>
      <w:proofErr w:type="spellEnd"/>
      <w:r w:rsidRPr="009A7AB6">
        <w:rPr>
          <w:sz w:val="20"/>
          <w:szCs w:val="20"/>
        </w:rPr>
        <w:t>, Prompt Engineering</w:t>
      </w:r>
      <w:r>
        <w:rPr>
          <w:sz w:val="20"/>
          <w:szCs w:val="20"/>
        </w:rPr>
        <w:t>.</w:t>
      </w:r>
    </w:p>
    <w:p w14:paraId="29144EB3" w14:textId="77777777" w:rsidR="00576B2D" w:rsidRDefault="00000000">
      <w:pPr>
        <w:numPr>
          <w:ilvl w:val="0"/>
          <w:numId w:val="7"/>
        </w:numPr>
        <w:tabs>
          <w:tab w:val="clear" w:pos="840"/>
          <w:tab w:val="left" w:pos="420"/>
        </w:tabs>
        <w:spacing w:after="0"/>
        <w:ind w:left="839"/>
        <w:rPr>
          <w:sz w:val="20"/>
          <w:szCs w:val="20"/>
          <w:lang w:val="en-IN"/>
        </w:rPr>
      </w:pPr>
      <w:r>
        <w:rPr>
          <w:b/>
          <w:bCs/>
          <w:sz w:val="20"/>
          <w:szCs w:val="20"/>
          <w:lang w:val="en-IN"/>
        </w:rPr>
        <w:t xml:space="preserve">Development Practices:  </w:t>
      </w:r>
      <w:r>
        <w:rPr>
          <w:sz w:val="20"/>
          <w:szCs w:val="20"/>
          <w:lang w:val="en-IN"/>
        </w:rPr>
        <w:t>Agile &amp; Scrum Methodologies, Clean &amp; Scalable Code Practices, TDD</w:t>
      </w:r>
    </w:p>
    <w:p w14:paraId="0B1BDFF4" w14:textId="77777777" w:rsidR="00576B2D" w:rsidRDefault="00000000">
      <w:pPr>
        <w:tabs>
          <w:tab w:val="left" w:pos="420"/>
        </w:tabs>
        <w:spacing w:after="0"/>
        <w:ind w:left="419"/>
        <w:rPr>
          <w:sz w:val="20"/>
          <w:szCs w:val="20"/>
          <w:lang w:val="en-IN"/>
        </w:rPr>
      </w:pPr>
      <w:r>
        <w:rPr>
          <w:sz w:val="20"/>
          <w:szCs w:val="20"/>
          <w:lang w:val="en-IN"/>
        </w:rPr>
        <w:tab/>
      </w:r>
      <w:r>
        <w:rPr>
          <w:sz w:val="20"/>
          <w:szCs w:val="20"/>
          <w:lang w:val="en-IN"/>
        </w:rPr>
        <w:tab/>
        <w:t>CI/CD, UI/UX, Data Structure and Algorithms, System Design, Object Oriented Programming(OPPs)</w:t>
      </w:r>
    </w:p>
    <w:p w14:paraId="476B4C96" w14:textId="77777777" w:rsidR="00576B2D" w:rsidRDefault="00000000">
      <w:pPr>
        <w:pStyle w:val="Heading2"/>
        <w:spacing w:before="80"/>
        <w:rPr>
          <w:sz w:val="24"/>
          <w:szCs w:val="24"/>
        </w:rPr>
      </w:pPr>
      <w:r>
        <w:rPr>
          <w:sz w:val="24"/>
          <w:szCs w:val="24"/>
        </w:rPr>
        <w:t>WORK EXPERIENCE</w:t>
      </w:r>
    </w:p>
    <w:p w14:paraId="7A65F220" w14:textId="77777777" w:rsidR="00576B2D" w:rsidRDefault="00000000">
      <w:pPr>
        <w:pStyle w:val="Heading3"/>
        <w:spacing w:before="60"/>
      </w:pPr>
      <w:r>
        <w:t>Associate</w:t>
      </w:r>
      <w:r>
        <w:rPr>
          <w:lang w:val="en-IN"/>
        </w:rPr>
        <w:t xml:space="preserve"> Consultant</w:t>
      </w:r>
      <w:r>
        <w:t xml:space="preserve"> | </w:t>
      </w:r>
      <w:r>
        <w:rPr>
          <w:lang w:val="en-IN"/>
        </w:rPr>
        <w:t xml:space="preserve">Senior </w:t>
      </w:r>
      <w:r>
        <w:t>UI Developer</w:t>
      </w:r>
    </w:p>
    <w:p w14:paraId="3406BB73" w14:textId="77777777" w:rsidR="00576B2D" w:rsidRDefault="00000000">
      <w:pPr>
        <w:spacing w:after="0"/>
        <w:rPr>
          <w:lang w:val="en-IN"/>
        </w:rPr>
      </w:pPr>
      <w:r>
        <w:rPr>
          <w:lang w:val="en-IN"/>
        </w:rPr>
        <w:t xml:space="preserve">Tata Consultancy Services(TCS) </w:t>
      </w:r>
      <w:r>
        <w:t xml:space="preserve">| </w:t>
      </w:r>
      <w:r>
        <w:rPr>
          <w:lang w:val="en-IN"/>
        </w:rPr>
        <w:t xml:space="preserve">Sept </w:t>
      </w:r>
      <w:r>
        <w:t>202</w:t>
      </w:r>
      <w:r>
        <w:rPr>
          <w:lang w:val="en-IN"/>
        </w:rPr>
        <w:t>5</w:t>
      </w:r>
      <w:r>
        <w:t xml:space="preserve"> – </w:t>
      </w:r>
      <w:r>
        <w:rPr>
          <w:lang w:val="en-IN"/>
        </w:rPr>
        <w:t>Present</w:t>
      </w:r>
    </w:p>
    <w:p w14:paraId="0151EE24" w14:textId="77777777" w:rsidR="00576B2D" w:rsidRDefault="00000000">
      <w:pPr>
        <w:numPr>
          <w:ilvl w:val="0"/>
          <w:numId w:val="8"/>
        </w:numPr>
        <w:spacing w:after="0"/>
        <w:rPr>
          <w:rFonts w:ascii="Cambria" w:hAnsi="Cambria" w:cs="Cambria"/>
          <w:sz w:val="20"/>
          <w:szCs w:val="20"/>
        </w:rPr>
      </w:pPr>
      <w:r>
        <w:rPr>
          <w:rFonts w:ascii="Cambria" w:hAnsi="Cambria"/>
          <w:sz w:val="20"/>
          <w:szCs w:val="20"/>
        </w:rPr>
        <w:t>Maintain and enhance enterprise healthcare web applications built with Angular and TypeScript, ensuring reliability and performance in production environments.</w:t>
      </w:r>
    </w:p>
    <w:p w14:paraId="3F2999DE"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sz w:val="20"/>
          <w:szCs w:val="20"/>
        </w:rPr>
        <w:t>Investigate and resolve complex UI defects across multiple application modules, improving stability and user experience for internal and external users.</w:t>
      </w:r>
    </w:p>
    <w:p w14:paraId="3A00BBBB"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sz w:val="20"/>
          <w:szCs w:val="20"/>
        </w:rPr>
        <w:t xml:space="preserve">Identified performance bottlenecks and implemented optimizations (lazy loading, change detection tuning), improving page load time by </w:t>
      </w:r>
      <w:r>
        <w:rPr>
          <w:rFonts w:ascii="Cambria" w:eastAsia="SimSun" w:hAnsi="Cambria"/>
          <w:sz w:val="20"/>
          <w:szCs w:val="20"/>
          <w:lang w:val="en-IN"/>
        </w:rPr>
        <w:t>2</w:t>
      </w:r>
      <w:r>
        <w:rPr>
          <w:rFonts w:ascii="Cambria" w:eastAsia="SimSun" w:hAnsi="Cambria"/>
          <w:sz w:val="20"/>
          <w:szCs w:val="20"/>
        </w:rPr>
        <w:t>0–25%</w:t>
      </w:r>
      <w:r>
        <w:rPr>
          <w:rFonts w:ascii="Cambria" w:eastAsia="SimSun" w:hAnsi="Cambria"/>
          <w:sz w:val="20"/>
          <w:szCs w:val="20"/>
          <w:lang w:val="en-IN"/>
        </w:rPr>
        <w:t>.</w:t>
      </w:r>
    </w:p>
    <w:p w14:paraId="492ED152"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sz w:val="20"/>
          <w:szCs w:val="20"/>
        </w:rPr>
        <w:t>Collaborate with backend engineers, QA teams, and product stakeholders to triage production issues and deliver timely fixes in agile sprint cycles.</w:t>
      </w:r>
    </w:p>
    <w:p w14:paraId="24210F35"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sz w:val="20"/>
          <w:szCs w:val="20"/>
          <w:lang w:val="en-IN"/>
        </w:rPr>
        <w:t>R</w:t>
      </w:r>
      <w:proofErr w:type="spellStart"/>
      <w:r>
        <w:rPr>
          <w:rFonts w:ascii="Cambria" w:eastAsia="SimSun" w:hAnsi="Cambria"/>
          <w:sz w:val="20"/>
          <w:szCs w:val="20"/>
        </w:rPr>
        <w:t>efactor</w:t>
      </w:r>
      <w:proofErr w:type="spellEnd"/>
      <w:r>
        <w:rPr>
          <w:rFonts w:ascii="Cambria" w:eastAsia="SimSun" w:hAnsi="Cambria"/>
          <w:sz w:val="20"/>
          <w:szCs w:val="20"/>
        </w:rPr>
        <w:t xml:space="preserve"> legacy UI components and improve code quality, enhancing maintainability and reducing technical debt across the frontend codebase.</w:t>
      </w:r>
    </w:p>
    <w:p w14:paraId="2351249F" w14:textId="77777777" w:rsidR="00576B2D" w:rsidRDefault="00000000">
      <w:pPr>
        <w:numPr>
          <w:ilvl w:val="0"/>
          <w:numId w:val="8"/>
        </w:numPr>
        <w:spacing w:beforeAutospacing="1" w:afterLines="10" w:after="24"/>
        <w:ind w:left="726" w:hanging="363"/>
      </w:pPr>
      <w:r>
        <w:rPr>
          <w:rFonts w:ascii="Cambria" w:hAnsi="Cambria"/>
          <w:sz w:val="20"/>
          <w:szCs w:val="20"/>
        </w:rPr>
        <w:t>Participate in sprint planning, code reviews, and technical discussions to support continuous improvement of the application architecture and development practices.</w:t>
      </w:r>
    </w:p>
    <w:p w14:paraId="7AF69C5C" w14:textId="77777777" w:rsidR="00576B2D" w:rsidRDefault="00000000">
      <w:pPr>
        <w:numPr>
          <w:ilvl w:val="0"/>
          <w:numId w:val="8"/>
        </w:numPr>
        <w:spacing w:beforeAutospacing="1" w:afterLines="20" w:after="48"/>
        <w:ind w:left="726" w:hanging="363"/>
      </w:pPr>
      <w:r>
        <w:rPr>
          <w:rFonts w:ascii="Cambria" w:eastAsia="Cambria" w:hAnsi="Cambria" w:cs="Cambria"/>
          <w:color w:val="000000"/>
          <w:sz w:val="20"/>
          <w:szCs w:val="20"/>
          <w:u w:val="single"/>
          <w:lang w:eastAsia="zh-CN" w:bidi="ar"/>
        </w:rPr>
        <w:t>Technologies</w:t>
      </w:r>
      <w:r>
        <w:rPr>
          <w:rFonts w:ascii="Cambria" w:eastAsia="Cambria" w:hAnsi="Cambria" w:cs="Cambria"/>
          <w:color w:val="000000"/>
          <w:sz w:val="20"/>
          <w:szCs w:val="20"/>
          <w:lang w:eastAsia="zh-CN" w:bidi="ar"/>
        </w:rPr>
        <w:t xml:space="preserve">: - </w:t>
      </w:r>
      <w:r>
        <w:rPr>
          <w:rFonts w:ascii="Cambria" w:eastAsia="Cambria" w:hAnsi="Cambria" w:cs="Cambria"/>
          <w:color w:val="000000"/>
          <w:sz w:val="20"/>
          <w:szCs w:val="20"/>
          <w:lang w:val="en-IN" w:eastAsia="zh-CN" w:bidi="ar"/>
        </w:rPr>
        <w:t>Angular 14</w:t>
      </w:r>
      <w:r>
        <w:rPr>
          <w:rFonts w:ascii="Cambria" w:eastAsia="Cambria" w:hAnsi="Cambria" w:cs="Cambria"/>
          <w:color w:val="000000"/>
          <w:sz w:val="20"/>
          <w:szCs w:val="20"/>
          <w:lang w:eastAsia="zh-CN" w:bidi="ar"/>
        </w:rPr>
        <w:t>,</w:t>
      </w:r>
      <w:r>
        <w:rPr>
          <w:rFonts w:ascii="Cambria" w:eastAsia="Cambria" w:hAnsi="Cambria" w:cs="Cambria"/>
          <w:color w:val="000000"/>
          <w:sz w:val="20"/>
          <w:szCs w:val="20"/>
          <w:lang w:val="en-IN" w:eastAsia="zh-CN" w:bidi="ar"/>
        </w:rPr>
        <w:t xml:space="preserve"> JavaScript,</w:t>
      </w:r>
      <w:r>
        <w:rPr>
          <w:rFonts w:ascii="Cambria" w:eastAsia="Cambria" w:hAnsi="Cambria" w:cs="Cambria"/>
          <w:color w:val="000000"/>
          <w:sz w:val="20"/>
          <w:szCs w:val="20"/>
          <w:lang w:eastAsia="zh-CN" w:bidi="ar"/>
        </w:rPr>
        <w:t xml:space="preserve"> Git, </w:t>
      </w:r>
      <w:r>
        <w:rPr>
          <w:rFonts w:ascii="Cambria" w:eastAsia="Cambria" w:hAnsi="Cambria" w:cs="Cambria"/>
          <w:color w:val="000000"/>
          <w:sz w:val="20"/>
          <w:szCs w:val="20"/>
          <w:lang w:val="en-IN" w:eastAsia="zh-CN" w:bidi="ar"/>
        </w:rPr>
        <w:t>GitHub</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Azure</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HTML, CSS, Bootstrap, Agile, Typescript</w:t>
      </w:r>
    </w:p>
    <w:p w14:paraId="61D962E4" w14:textId="77777777" w:rsidR="00576B2D" w:rsidRDefault="00000000">
      <w:pPr>
        <w:pStyle w:val="Heading3"/>
        <w:spacing w:before="60"/>
      </w:pPr>
      <w:r>
        <w:t>Senior Associate | Lead UI Developer</w:t>
      </w:r>
    </w:p>
    <w:p w14:paraId="6BB3AD33" w14:textId="77777777" w:rsidR="00576B2D" w:rsidRDefault="00000000">
      <w:pPr>
        <w:spacing w:after="0"/>
        <w:rPr>
          <w:lang w:val="en-IN"/>
        </w:rPr>
      </w:pPr>
      <w:r>
        <w:t xml:space="preserve">PwC India | Aug 2021 – </w:t>
      </w:r>
      <w:r>
        <w:rPr>
          <w:lang w:val="en-IN"/>
        </w:rPr>
        <w:t>Aug 2025</w:t>
      </w:r>
    </w:p>
    <w:p w14:paraId="67087EB4" w14:textId="77777777" w:rsidR="00576B2D" w:rsidRDefault="00000000">
      <w:pPr>
        <w:numPr>
          <w:ilvl w:val="0"/>
          <w:numId w:val="8"/>
        </w:numPr>
        <w:spacing w:after="0"/>
        <w:rPr>
          <w:rFonts w:ascii="Cambria" w:hAnsi="Cambria" w:cs="Cambria"/>
          <w:sz w:val="20"/>
          <w:szCs w:val="20"/>
        </w:rPr>
      </w:pPr>
      <w:r>
        <w:rPr>
          <w:rFonts w:ascii="Cambria" w:hAnsi="Cambria" w:cs="Cambria"/>
          <w:sz w:val="20"/>
          <w:szCs w:val="20"/>
        </w:rPr>
        <w:t>Design and develop visually appealing and responsive UI components, focusing on functionality, aesthetics, and usability, with a primary focus on Angular frameworks.</w:t>
      </w:r>
    </w:p>
    <w:p w14:paraId="4BF19EEC"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sz w:val="20"/>
          <w:szCs w:val="20"/>
        </w:rPr>
        <w:t xml:space="preserve">Designed and developed scalable Angular-based UI systems and reusable components, improving development efficiency by </w:t>
      </w:r>
      <w:r>
        <w:rPr>
          <w:rFonts w:ascii="Cambria" w:eastAsia="SimSun" w:hAnsi="Cambria"/>
          <w:sz w:val="20"/>
          <w:szCs w:val="20"/>
          <w:lang w:val="en-IN"/>
        </w:rPr>
        <w:t xml:space="preserve"> </w:t>
      </w:r>
      <w:r>
        <w:rPr>
          <w:rFonts w:ascii="Cambria" w:eastAsia="SimSun" w:hAnsi="Cambria"/>
          <w:sz w:val="20"/>
          <w:szCs w:val="20"/>
        </w:rPr>
        <w:t>3</w:t>
      </w:r>
      <w:r>
        <w:rPr>
          <w:rFonts w:ascii="Cambria" w:eastAsia="SimSun" w:hAnsi="Cambria"/>
          <w:sz w:val="20"/>
          <w:szCs w:val="20"/>
          <w:lang w:val="en-IN"/>
        </w:rPr>
        <w:t>5</w:t>
      </w:r>
      <w:r>
        <w:rPr>
          <w:rFonts w:ascii="Cambria" w:eastAsia="SimSun" w:hAnsi="Cambria"/>
          <w:sz w:val="20"/>
          <w:szCs w:val="20"/>
        </w:rPr>
        <w:t>%.</w:t>
      </w:r>
    </w:p>
    <w:p w14:paraId="0F6AB448"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cs="Cambria"/>
          <w:sz w:val="20"/>
          <w:szCs w:val="20"/>
        </w:rPr>
        <w:t>Created finance dashboard</w:t>
      </w:r>
      <w:r>
        <w:rPr>
          <w:rFonts w:ascii="Cambria" w:eastAsia="SimSun" w:hAnsi="Cambria" w:cs="Cambria"/>
          <w:sz w:val="20"/>
          <w:szCs w:val="20"/>
          <w:lang w:val="en-IN"/>
        </w:rPr>
        <w:t>s</w:t>
      </w:r>
      <w:r>
        <w:rPr>
          <w:rFonts w:ascii="Cambria" w:eastAsia="SimSun" w:hAnsi="Cambria" w:cs="Cambria"/>
          <w:sz w:val="20"/>
          <w:szCs w:val="20"/>
        </w:rPr>
        <w:t xml:space="preserve"> that enables administrators to visualize the current financial status through interactive charts</w:t>
      </w:r>
      <w:r>
        <w:rPr>
          <w:rFonts w:ascii="Cambria" w:eastAsia="SimSun" w:hAnsi="Cambria" w:cs="Cambria"/>
          <w:sz w:val="20"/>
          <w:szCs w:val="20"/>
          <w:lang w:val="en-IN"/>
        </w:rPr>
        <w:t xml:space="preserve">(using </w:t>
      </w:r>
      <w:r>
        <w:rPr>
          <w:rFonts w:ascii="Cambria" w:eastAsia="SimSun" w:hAnsi="Cambria" w:cs="Cambria"/>
          <w:b/>
          <w:bCs/>
          <w:sz w:val="20"/>
          <w:szCs w:val="20"/>
          <w:lang w:val="en-IN"/>
        </w:rPr>
        <w:t>d3</w:t>
      </w:r>
      <w:r>
        <w:rPr>
          <w:rFonts w:ascii="Cambria" w:eastAsia="SimSun" w:hAnsi="Cambria" w:cs="Cambria"/>
          <w:sz w:val="20"/>
          <w:szCs w:val="20"/>
          <w:lang w:val="en-IN"/>
        </w:rPr>
        <w:t>) and</w:t>
      </w:r>
      <w:r>
        <w:rPr>
          <w:rFonts w:ascii="Cambria" w:eastAsia="SimSun" w:hAnsi="Cambria" w:cs="Cambria"/>
          <w:sz w:val="20"/>
          <w:szCs w:val="20"/>
        </w:rPr>
        <w:t xml:space="preserve"> graphs enhancing decision-making capabilities.</w:t>
      </w:r>
    </w:p>
    <w:p w14:paraId="0B92DAE4" w14:textId="56F134D1"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cs="Cambria"/>
          <w:sz w:val="20"/>
          <w:szCs w:val="20"/>
        </w:rPr>
        <w:t xml:space="preserve">Implemented </w:t>
      </w:r>
      <w:r>
        <w:rPr>
          <w:rFonts w:ascii="Cambria" w:eastAsia="SimSun" w:hAnsi="Cambria" w:cs="Cambria"/>
          <w:b/>
          <w:bCs/>
          <w:sz w:val="20"/>
          <w:szCs w:val="20"/>
        </w:rPr>
        <w:t>state management</w:t>
      </w:r>
      <w:r>
        <w:rPr>
          <w:rFonts w:ascii="Cambria" w:eastAsia="SimSun" w:hAnsi="Cambria" w:cs="Cambria"/>
          <w:sz w:val="20"/>
          <w:szCs w:val="20"/>
        </w:rPr>
        <w:t xml:space="preserve"> solutions using </w:t>
      </w:r>
      <w:proofErr w:type="spellStart"/>
      <w:r>
        <w:rPr>
          <w:rFonts w:ascii="Cambria" w:eastAsia="SimSun" w:hAnsi="Cambria" w:cs="Cambria"/>
          <w:b/>
          <w:bCs/>
          <w:sz w:val="20"/>
          <w:szCs w:val="20"/>
        </w:rPr>
        <w:t>RxJS</w:t>
      </w:r>
      <w:proofErr w:type="spellEnd"/>
      <w:r>
        <w:rPr>
          <w:rFonts w:ascii="Cambria" w:eastAsia="SimSun" w:hAnsi="Cambria" w:cs="Cambria"/>
          <w:sz w:val="20"/>
          <w:szCs w:val="20"/>
        </w:rPr>
        <w:t xml:space="preserve">, leveraging </w:t>
      </w:r>
      <w:r w:rsidR="009A7AB6">
        <w:rPr>
          <w:rFonts w:ascii="Cambria" w:eastAsia="SimSun" w:hAnsi="Cambria" w:cs="Cambria"/>
          <w:b/>
          <w:bCs/>
          <w:sz w:val="20"/>
          <w:szCs w:val="20"/>
        </w:rPr>
        <w:t>observables</w:t>
      </w:r>
      <w:r w:rsidR="009A7AB6">
        <w:rPr>
          <w:rFonts w:ascii="Cambria" w:eastAsia="SimSun" w:hAnsi="Cambria" w:cs="Cambria"/>
          <w:b/>
          <w:bCs/>
          <w:sz w:val="20"/>
          <w:szCs w:val="20"/>
          <w:lang w:val="en-IN"/>
        </w:rPr>
        <w:t>, Angular</w:t>
      </w:r>
      <w:r>
        <w:rPr>
          <w:rFonts w:ascii="Cambria" w:eastAsia="SimSun" w:hAnsi="Cambria" w:cs="Cambria"/>
          <w:b/>
          <w:bCs/>
          <w:sz w:val="20"/>
          <w:szCs w:val="20"/>
          <w:lang w:val="en-IN"/>
        </w:rPr>
        <w:t xml:space="preserve"> Signals </w:t>
      </w:r>
      <w:r>
        <w:rPr>
          <w:rFonts w:ascii="Cambria" w:eastAsia="SimSun" w:hAnsi="Cambria" w:cs="Cambria"/>
          <w:sz w:val="20"/>
          <w:szCs w:val="20"/>
        </w:rPr>
        <w:t xml:space="preserve">and </w:t>
      </w:r>
      <w:r>
        <w:rPr>
          <w:rFonts w:ascii="Cambria" w:eastAsia="SimSun" w:hAnsi="Cambria" w:cs="Cambria"/>
          <w:b/>
          <w:bCs/>
          <w:sz w:val="20"/>
          <w:szCs w:val="20"/>
        </w:rPr>
        <w:t>reactive patterns</w:t>
      </w:r>
      <w:r>
        <w:rPr>
          <w:rFonts w:ascii="Cambria" w:eastAsia="SimSun" w:hAnsi="Cambria" w:cs="Cambria"/>
          <w:sz w:val="20"/>
          <w:szCs w:val="20"/>
        </w:rPr>
        <w:t xml:space="preserve"> to efficiently manage application state and ensure seamless data flow in Angular applications.</w:t>
      </w:r>
    </w:p>
    <w:p w14:paraId="1BE4212A" w14:textId="77777777" w:rsidR="00576B2D" w:rsidRDefault="00000000">
      <w:pPr>
        <w:numPr>
          <w:ilvl w:val="0"/>
          <w:numId w:val="8"/>
        </w:numPr>
        <w:spacing w:beforeAutospacing="1" w:after="0" w:afterAutospacing="1"/>
        <w:rPr>
          <w:rFonts w:ascii="Cambria" w:hAnsi="Cambria" w:cs="Cambria"/>
          <w:sz w:val="20"/>
          <w:szCs w:val="20"/>
        </w:rPr>
      </w:pPr>
      <w:r>
        <w:rPr>
          <w:rFonts w:ascii="Cambria" w:eastAsia="SimSun" w:hAnsi="Cambria" w:cs="Cambria"/>
          <w:sz w:val="20"/>
          <w:szCs w:val="20"/>
        </w:rPr>
        <w:t xml:space="preserve">Improved page load time by </w:t>
      </w:r>
      <w:r>
        <w:rPr>
          <w:rStyle w:val="Strong"/>
          <w:rFonts w:ascii="Cambria" w:eastAsia="SimSun" w:hAnsi="Cambria" w:cs="Cambria"/>
          <w:sz w:val="20"/>
          <w:szCs w:val="20"/>
        </w:rPr>
        <w:t>lazy-loading</w:t>
      </w:r>
      <w:r>
        <w:rPr>
          <w:rFonts w:ascii="Cambria" w:eastAsia="SimSun" w:hAnsi="Cambria" w:cs="Cambria"/>
          <w:sz w:val="20"/>
          <w:szCs w:val="20"/>
        </w:rPr>
        <w:t xml:space="preserve"> critical UI components using </w:t>
      </w:r>
      <w:proofErr w:type="spellStart"/>
      <w:r>
        <w:rPr>
          <w:rFonts w:ascii="Cambria" w:eastAsia="SimSun" w:hAnsi="Cambria" w:cs="Cambria"/>
          <w:sz w:val="20"/>
          <w:szCs w:val="20"/>
        </w:rPr>
        <w:t>Angular’s</w:t>
      </w:r>
      <w:proofErr w:type="spellEnd"/>
      <w:r>
        <w:rPr>
          <w:rFonts w:ascii="Cambria" w:eastAsia="SimSun" w:hAnsi="Cambria" w:cs="Cambria"/>
          <w:sz w:val="20"/>
          <w:szCs w:val="20"/>
        </w:rPr>
        <w:t xml:space="preserve"> new </w:t>
      </w:r>
      <w:r>
        <w:rPr>
          <w:rStyle w:val="HTMLCode"/>
          <w:rFonts w:ascii="Cambria" w:eastAsia="SimSun" w:hAnsi="Cambria" w:cs="Cambria"/>
        </w:rPr>
        <w:t>@defer</w:t>
      </w:r>
      <w:r>
        <w:rPr>
          <w:rFonts w:ascii="Cambria" w:eastAsia="SimSun" w:hAnsi="Cambria" w:cs="Cambria"/>
          <w:sz w:val="20"/>
          <w:szCs w:val="20"/>
        </w:rPr>
        <w:t xml:space="preserve"> syntax, reducing the initial JavaScript bundle size</w:t>
      </w:r>
      <w:r>
        <w:rPr>
          <w:rFonts w:ascii="Cambria" w:eastAsia="SimSun" w:hAnsi="Cambria" w:cs="Cambria"/>
          <w:sz w:val="20"/>
          <w:szCs w:val="20"/>
          <w:lang w:val="en-IN"/>
        </w:rPr>
        <w:t xml:space="preserve"> by 15-20%</w:t>
      </w:r>
      <w:r>
        <w:rPr>
          <w:rFonts w:ascii="Cambria" w:eastAsia="SimSun" w:hAnsi="Cambria" w:cs="Cambria"/>
          <w:sz w:val="20"/>
          <w:szCs w:val="20"/>
        </w:rPr>
        <w:t>.</w:t>
      </w:r>
    </w:p>
    <w:p w14:paraId="19D914EA" w14:textId="77777777" w:rsidR="00576B2D" w:rsidRDefault="00000000">
      <w:pPr>
        <w:numPr>
          <w:ilvl w:val="0"/>
          <w:numId w:val="8"/>
        </w:numPr>
        <w:spacing w:beforeAutospacing="1" w:after="0" w:afterAutospacing="1"/>
        <w:rPr>
          <w:rFonts w:ascii="Cambria" w:hAnsi="Cambria" w:cs="Cambria"/>
          <w:sz w:val="20"/>
          <w:szCs w:val="20"/>
        </w:rPr>
      </w:pPr>
      <w:r>
        <w:rPr>
          <w:sz w:val="20"/>
          <w:szCs w:val="20"/>
        </w:rPr>
        <w:t xml:space="preserve">Collaborate with business analysts to plan, organize, and prioritize UI tasks, establishing a well-structured development </w:t>
      </w:r>
      <w:r>
        <w:rPr>
          <w:sz w:val="20"/>
          <w:szCs w:val="20"/>
          <w:lang w:val="en-IN"/>
        </w:rPr>
        <w:t>road-map</w:t>
      </w:r>
      <w:r>
        <w:rPr>
          <w:sz w:val="20"/>
          <w:szCs w:val="20"/>
        </w:rPr>
        <w:t>.</w:t>
      </w:r>
    </w:p>
    <w:p w14:paraId="38040184" w14:textId="77777777" w:rsidR="00576B2D" w:rsidRDefault="00000000">
      <w:pPr>
        <w:numPr>
          <w:ilvl w:val="0"/>
          <w:numId w:val="8"/>
        </w:numPr>
        <w:spacing w:beforeAutospacing="1" w:after="0" w:afterAutospacing="1"/>
        <w:rPr>
          <w:rFonts w:ascii="Cambria" w:hAnsi="Cambria" w:cs="Cambria"/>
          <w:sz w:val="20"/>
          <w:szCs w:val="20"/>
        </w:rPr>
      </w:pPr>
      <w:r>
        <w:rPr>
          <w:rFonts w:ascii="Cambria" w:hAnsi="Cambria" w:cs="Cambria"/>
          <w:sz w:val="20"/>
          <w:szCs w:val="20"/>
        </w:rPr>
        <w:lastRenderedPageBreak/>
        <w:t>Successfully upgraded several applications from earlier Angular versions to Angular 14,</w:t>
      </w:r>
      <w:r>
        <w:rPr>
          <w:rFonts w:ascii="Cambria" w:hAnsi="Cambria" w:cs="Cambria"/>
          <w:sz w:val="20"/>
          <w:szCs w:val="20"/>
          <w:lang w:val="en-IN"/>
        </w:rPr>
        <w:t xml:space="preserve"> Angular 16</w:t>
      </w:r>
      <w:r>
        <w:rPr>
          <w:rFonts w:ascii="Cambria" w:hAnsi="Cambria" w:cs="Cambria"/>
          <w:sz w:val="20"/>
          <w:szCs w:val="20"/>
        </w:rPr>
        <w:t xml:space="preserve"> enhancing performance, security, and user experience.</w:t>
      </w:r>
    </w:p>
    <w:p w14:paraId="0CBAFAC0" w14:textId="77777777" w:rsidR="00576B2D" w:rsidRDefault="00000000">
      <w:pPr>
        <w:numPr>
          <w:ilvl w:val="0"/>
          <w:numId w:val="8"/>
        </w:numPr>
        <w:spacing w:beforeAutospacing="1" w:after="0" w:afterAutospacing="1"/>
        <w:rPr>
          <w:rFonts w:ascii="Cambria" w:hAnsi="Cambria" w:cs="Cambria"/>
          <w:sz w:val="20"/>
          <w:szCs w:val="20"/>
        </w:rPr>
      </w:pPr>
      <w:r>
        <w:rPr>
          <w:rFonts w:ascii="Cambria" w:hAnsi="Cambria" w:cs="Cambria"/>
          <w:sz w:val="20"/>
          <w:szCs w:val="20"/>
        </w:rPr>
        <w:t xml:space="preserve">Created </w:t>
      </w:r>
      <w:r>
        <w:rPr>
          <w:rFonts w:ascii="Cambria" w:hAnsi="Cambria" w:cs="Cambria"/>
          <w:b/>
          <w:bCs/>
          <w:sz w:val="20"/>
          <w:szCs w:val="20"/>
        </w:rPr>
        <w:t>custom pipes</w:t>
      </w:r>
      <w:r>
        <w:rPr>
          <w:rFonts w:ascii="Cambria" w:hAnsi="Cambria" w:cs="Cambria"/>
          <w:sz w:val="20"/>
          <w:szCs w:val="20"/>
        </w:rPr>
        <w:t xml:space="preserve"> and </w:t>
      </w:r>
      <w:r>
        <w:rPr>
          <w:rFonts w:ascii="Cambria" w:hAnsi="Cambria" w:cs="Cambria"/>
          <w:b/>
          <w:bCs/>
          <w:sz w:val="20"/>
          <w:szCs w:val="20"/>
        </w:rPr>
        <w:t>libraries</w:t>
      </w:r>
      <w:r>
        <w:rPr>
          <w:rFonts w:ascii="Cambria" w:hAnsi="Cambria" w:cs="Cambria"/>
          <w:sz w:val="20"/>
          <w:szCs w:val="20"/>
        </w:rPr>
        <w:t xml:space="preserve">, </w:t>
      </w:r>
      <w:r>
        <w:rPr>
          <w:rFonts w:ascii="Cambria" w:eastAsia="SimSun" w:hAnsi="Cambria" w:cs="Cambria"/>
          <w:sz w:val="20"/>
          <w:szCs w:val="20"/>
        </w:rPr>
        <w:t xml:space="preserve">leveraged </w:t>
      </w:r>
      <w:r>
        <w:rPr>
          <w:rFonts w:ascii="Cambria" w:eastAsia="SimSun" w:hAnsi="Cambria" w:cs="Cambria"/>
          <w:b/>
          <w:bCs/>
          <w:sz w:val="20"/>
          <w:szCs w:val="20"/>
        </w:rPr>
        <w:t>web workers</w:t>
      </w:r>
      <w:r>
        <w:rPr>
          <w:rFonts w:ascii="Cambria" w:hAnsi="Cambria" w:cs="Cambria"/>
          <w:sz w:val="20"/>
          <w:szCs w:val="20"/>
        </w:rPr>
        <w:t xml:space="preserve"> and</w:t>
      </w:r>
      <w:r>
        <w:rPr>
          <w:rFonts w:ascii="Cambria" w:hAnsi="Cambria" w:cs="Cambria"/>
          <w:sz w:val="20"/>
          <w:szCs w:val="20"/>
          <w:lang w:val="en-IN"/>
        </w:rPr>
        <w:t xml:space="preserve"> implemented </w:t>
      </w:r>
      <w:r>
        <w:rPr>
          <w:rFonts w:ascii="Cambria" w:hAnsi="Cambria" w:cs="Cambria"/>
          <w:b/>
          <w:bCs/>
          <w:sz w:val="20"/>
          <w:szCs w:val="20"/>
        </w:rPr>
        <w:t>lazy loading techniques</w:t>
      </w:r>
      <w:r>
        <w:rPr>
          <w:rFonts w:ascii="Cambria" w:hAnsi="Cambria" w:cs="Cambria"/>
          <w:sz w:val="20"/>
          <w:szCs w:val="20"/>
        </w:rPr>
        <w:t xml:space="preserve"> to optimize application performance.</w:t>
      </w:r>
    </w:p>
    <w:p w14:paraId="7C324A66" w14:textId="77777777" w:rsidR="00576B2D" w:rsidRDefault="00000000">
      <w:pPr>
        <w:numPr>
          <w:ilvl w:val="0"/>
          <w:numId w:val="8"/>
        </w:numPr>
        <w:spacing w:beforeAutospacing="1" w:afterLines="20" w:after="48"/>
        <w:ind w:left="726" w:hanging="363"/>
        <w:rPr>
          <w:rFonts w:ascii="Cambria" w:hAnsi="Cambria" w:cs="Cambria"/>
          <w:sz w:val="20"/>
          <w:szCs w:val="20"/>
        </w:rPr>
      </w:pPr>
      <w:r>
        <w:rPr>
          <w:rFonts w:ascii="Cambria" w:eastAsia="Cambria" w:hAnsi="Cambria" w:cs="Cambria"/>
          <w:color w:val="000000"/>
          <w:sz w:val="20"/>
          <w:szCs w:val="20"/>
          <w:u w:val="single"/>
          <w:lang w:eastAsia="zh-CN" w:bidi="ar"/>
        </w:rPr>
        <w:t>Technologies</w:t>
      </w:r>
      <w:r>
        <w:rPr>
          <w:rFonts w:ascii="Cambria" w:eastAsia="Cambria" w:hAnsi="Cambria" w:cs="Cambria"/>
          <w:color w:val="000000"/>
          <w:sz w:val="20"/>
          <w:szCs w:val="20"/>
          <w:lang w:eastAsia="zh-CN" w:bidi="ar"/>
        </w:rPr>
        <w:t xml:space="preserve">: - </w:t>
      </w:r>
      <w:r>
        <w:rPr>
          <w:rFonts w:ascii="Cambria" w:eastAsia="Cambria" w:hAnsi="Cambria" w:cs="Cambria"/>
          <w:color w:val="000000"/>
          <w:sz w:val="20"/>
          <w:szCs w:val="20"/>
          <w:lang w:val="en-IN" w:eastAsia="zh-CN" w:bidi="ar"/>
        </w:rPr>
        <w:t>Angular 16</w:t>
      </w:r>
      <w:r>
        <w:rPr>
          <w:rFonts w:ascii="Cambria" w:eastAsia="Cambria" w:hAnsi="Cambria" w:cs="Cambria"/>
          <w:color w:val="000000"/>
          <w:sz w:val="20"/>
          <w:szCs w:val="20"/>
          <w:lang w:eastAsia="zh-CN" w:bidi="ar"/>
        </w:rPr>
        <w:t>,</w:t>
      </w:r>
      <w:r>
        <w:rPr>
          <w:rFonts w:ascii="Cambria" w:eastAsia="Cambria" w:hAnsi="Cambria" w:cs="Cambria"/>
          <w:color w:val="000000"/>
          <w:sz w:val="20"/>
          <w:szCs w:val="20"/>
          <w:lang w:val="en-IN" w:eastAsia="zh-CN" w:bidi="ar"/>
        </w:rPr>
        <w:t xml:space="preserve"> JavaScript</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 xml:space="preserve"> Kendo,</w:t>
      </w:r>
      <w:r>
        <w:rPr>
          <w:rFonts w:ascii="Cambria" w:eastAsia="Cambria" w:hAnsi="Cambria" w:cs="Cambria"/>
          <w:color w:val="000000"/>
          <w:sz w:val="20"/>
          <w:szCs w:val="20"/>
          <w:lang w:eastAsia="zh-CN" w:bidi="ar"/>
        </w:rPr>
        <w:t xml:space="preserve"> Git, </w:t>
      </w:r>
      <w:r>
        <w:rPr>
          <w:rFonts w:ascii="Cambria" w:eastAsia="Cambria" w:hAnsi="Cambria" w:cs="Cambria"/>
          <w:color w:val="000000"/>
          <w:sz w:val="20"/>
          <w:szCs w:val="20"/>
          <w:lang w:val="en-IN" w:eastAsia="zh-CN" w:bidi="ar"/>
        </w:rPr>
        <w:t>GitHub</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Azure</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HTML, CSS, Bootstrap, Agile, Typescript</w:t>
      </w:r>
    </w:p>
    <w:p w14:paraId="305D232B" w14:textId="77777777" w:rsidR="00576B2D" w:rsidRDefault="00000000">
      <w:pPr>
        <w:pStyle w:val="Heading3"/>
        <w:spacing w:before="120"/>
      </w:pPr>
      <w:r>
        <w:t>Game Developer | Game Owner</w:t>
      </w:r>
    </w:p>
    <w:p w14:paraId="001AE2B2" w14:textId="77777777" w:rsidR="00576B2D" w:rsidRDefault="00000000">
      <w:pPr>
        <w:spacing w:after="0"/>
      </w:pPr>
      <w:r>
        <w:t>Ingenuity Gaming | Jan 2020 – Jul 2021</w:t>
      </w:r>
    </w:p>
    <w:p w14:paraId="22777160" w14:textId="77777777" w:rsidR="00576B2D" w:rsidRDefault="00000000">
      <w:pPr>
        <w:numPr>
          <w:ilvl w:val="0"/>
          <w:numId w:val="9"/>
        </w:numPr>
        <w:spacing w:after="0" w:afterAutospacing="1"/>
        <w:rPr>
          <w:rFonts w:ascii="Cambria" w:hAnsi="Cambria" w:cs="Cambria"/>
          <w:sz w:val="20"/>
          <w:szCs w:val="20"/>
        </w:rPr>
      </w:pPr>
      <w:r>
        <w:rPr>
          <w:rFonts w:ascii="Cambria" w:hAnsi="Cambria" w:cs="Cambria"/>
          <w:sz w:val="20"/>
          <w:szCs w:val="20"/>
        </w:rPr>
        <w:t>Took complete ownership of the game development process, collaborating with game artists to integrate design elements and assets, and working with mathematics teams to implement game rules.</w:t>
      </w:r>
    </w:p>
    <w:p w14:paraId="5B4537E2" w14:textId="77777777" w:rsidR="00576B2D" w:rsidRDefault="00000000">
      <w:pPr>
        <w:numPr>
          <w:ilvl w:val="0"/>
          <w:numId w:val="9"/>
        </w:numPr>
        <w:spacing w:beforeAutospacing="1" w:after="0" w:afterAutospacing="1"/>
        <w:rPr>
          <w:rFonts w:ascii="Cambria" w:hAnsi="Cambria" w:cs="Cambria"/>
          <w:sz w:val="20"/>
          <w:szCs w:val="20"/>
        </w:rPr>
      </w:pPr>
      <w:r>
        <w:rPr>
          <w:rFonts w:ascii="Cambria" w:eastAsia="SimSun" w:hAnsi="Cambria" w:cs="Cambria"/>
          <w:sz w:val="20"/>
          <w:szCs w:val="20"/>
        </w:rPr>
        <w:t xml:space="preserve">Developed game components and features utilizing object-oriented programming (OOP) principles to ensure scalability and maintainability of the </w:t>
      </w:r>
      <w:r>
        <w:rPr>
          <w:rFonts w:ascii="Cambria" w:eastAsia="SimSun" w:hAnsi="Cambria" w:cs="Cambria"/>
          <w:sz w:val="20"/>
          <w:szCs w:val="20"/>
          <w:lang w:val="en-IN"/>
        </w:rPr>
        <w:t>code base</w:t>
      </w:r>
      <w:r>
        <w:rPr>
          <w:rFonts w:ascii="Cambria" w:eastAsia="SimSun" w:hAnsi="Cambria" w:cs="Cambria"/>
          <w:sz w:val="20"/>
          <w:szCs w:val="20"/>
        </w:rPr>
        <w:t>.</w:t>
      </w:r>
    </w:p>
    <w:p w14:paraId="097DB052" w14:textId="77777777" w:rsidR="00576B2D" w:rsidRDefault="00000000">
      <w:pPr>
        <w:numPr>
          <w:ilvl w:val="0"/>
          <w:numId w:val="9"/>
        </w:numPr>
        <w:spacing w:beforeAutospacing="1" w:after="0" w:afterAutospacing="1"/>
        <w:rPr>
          <w:rFonts w:ascii="Cambria" w:hAnsi="Cambria" w:cs="Cambria"/>
          <w:sz w:val="20"/>
          <w:szCs w:val="20"/>
        </w:rPr>
      </w:pPr>
      <w:r>
        <w:rPr>
          <w:rFonts w:ascii="Cambria" w:hAnsi="Cambria" w:cs="Cambria"/>
          <w:sz w:val="20"/>
          <w:szCs w:val="20"/>
        </w:rPr>
        <w:t xml:space="preserve">Identified UI performance bottlenecks and implemented optimizations, including </w:t>
      </w:r>
      <w:r>
        <w:rPr>
          <w:rFonts w:ascii="Cambria" w:hAnsi="Cambria" w:cs="Cambria"/>
          <w:sz w:val="20"/>
          <w:szCs w:val="20"/>
          <w:lang w:val="en-IN"/>
        </w:rPr>
        <w:t>preload</w:t>
      </w:r>
      <w:r>
        <w:rPr>
          <w:rFonts w:ascii="Cambria" w:hAnsi="Cambria" w:cs="Cambria"/>
          <w:sz w:val="20"/>
          <w:szCs w:val="20"/>
        </w:rPr>
        <w:t xml:space="preserve"> and post-load techniques, to enhance gameplay fluidity and reduce loading times</w:t>
      </w:r>
      <w:r>
        <w:rPr>
          <w:rFonts w:ascii="Cambria" w:hAnsi="Cambria" w:cs="Cambria"/>
          <w:sz w:val="20"/>
          <w:szCs w:val="20"/>
          <w:lang w:val="en-IN"/>
        </w:rPr>
        <w:t xml:space="preserve"> </w:t>
      </w:r>
      <w:proofErr w:type="spellStart"/>
      <w:r>
        <w:rPr>
          <w:rFonts w:ascii="Cambria" w:hAnsi="Cambria" w:cs="Cambria"/>
          <w:sz w:val="20"/>
          <w:szCs w:val="20"/>
          <w:lang w:val="en-IN"/>
        </w:rPr>
        <w:t>upto</w:t>
      </w:r>
      <w:proofErr w:type="spellEnd"/>
      <w:r>
        <w:rPr>
          <w:rFonts w:ascii="Cambria" w:hAnsi="Cambria" w:cs="Cambria"/>
          <w:sz w:val="20"/>
          <w:szCs w:val="20"/>
          <w:lang w:val="en-IN"/>
        </w:rPr>
        <w:t xml:space="preserve"> 30%</w:t>
      </w:r>
      <w:r>
        <w:rPr>
          <w:rFonts w:ascii="Cambria" w:hAnsi="Cambria" w:cs="Cambria"/>
          <w:sz w:val="20"/>
          <w:szCs w:val="20"/>
        </w:rPr>
        <w:t>.</w:t>
      </w:r>
    </w:p>
    <w:p w14:paraId="35E1FDC0" w14:textId="77777777" w:rsidR="00576B2D" w:rsidRDefault="00000000">
      <w:pPr>
        <w:numPr>
          <w:ilvl w:val="0"/>
          <w:numId w:val="9"/>
        </w:numPr>
        <w:spacing w:beforeAutospacing="1" w:after="0" w:afterAutospacing="1"/>
        <w:rPr>
          <w:rFonts w:ascii="Cambria" w:hAnsi="Cambria" w:cs="Cambria"/>
          <w:sz w:val="20"/>
          <w:szCs w:val="20"/>
        </w:rPr>
      </w:pPr>
      <w:r>
        <w:rPr>
          <w:rFonts w:ascii="Cambria" w:eastAsia="SimSun" w:hAnsi="Cambria" w:cs="Cambria"/>
          <w:sz w:val="20"/>
          <w:szCs w:val="20"/>
        </w:rPr>
        <w:t xml:space="preserve">Worked closely with product owners and managers to define and implement a structured </w:t>
      </w:r>
      <w:r>
        <w:rPr>
          <w:rFonts w:ascii="Cambria" w:eastAsia="SimSun" w:hAnsi="Cambria" w:cs="Cambria"/>
          <w:sz w:val="20"/>
          <w:szCs w:val="20"/>
          <w:lang w:val="en-IN"/>
        </w:rPr>
        <w:t>road-map</w:t>
      </w:r>
      <w:r>
        <w:rPr>
          <w:rFonts w:ascii="Cambria" w:eastAsia="SimSun" w:hAnsi="Cambria" w:cs="Cambria"/>
          <w:sz w:val="20"/>
          <w:szCs w:val="20"/>
        </w:rPr>
        <w:t>, ensuring efficient game development.</w:t>
      </w:r>
    </w:p>
    <w:p w14:paraId="39D07EED" w14:textId="77777777" w:rsidR="00576B2D" w:rsidRDefault="00000000">
      <w:pPr>
        <w:numPr>
          <w:ilvl w:val="0"/>
          <w:numId w:val="9"/>
        </w:numPr>
        <w:spacing w:beforeAutospacing="1" w:afterLines="20" w:after="48"/>
        <w:ind w:left="726" w:hanging="363"/>
      </w:pPr>
      <w:r>
        <w:rPr>
          <w:rFonts w:ascii="Cambria" w:hAnsi="Cambria"/>
          <w:sz w:val="20"/>
          <w:szCs w:val="20"/>
        </w:rPr>
        <w:t>Developed and launched multiple production slot games including All Sports, All About Christmas, Book of Inti, and 5 Fruit Frenzy, used across online gaming platforms.</w:t>
      </w:r>
    </w:p>
    <w:p w14:paraId="0EA20B37" w14:textId="77777777" w:rsidR="00576B2D" w:rsidRDefault="00000000">
      <w:pPr>
        <w:numPr>
          <w:ilvl w:val="0"/>
          <w:numId w:val="9"/>
        </w:numPr>
        <w:spacing w:beforeAutospacing="1" w:afterLines="20" w:after="48"/>
        <w:ind w:left="726" w:hanging="363"/>
      </w:pPr>
      <w:r>
        <w:rPr>
          <w:rFonts w:ascii="Cambria" w:eastAsia="Cambria" w:hAnsi="Cambria" w:cs="Cambria"/>
          <w:color w:val="000000"/>
          <w:sz w:val="20"/>
          <w:szCs w:val="20"/>
          <w:u w:val="single"/>
          <w:lang w:eastAsia="zh-CN" w:bidi="ar"/>
        </w:rPr>
        <w:t>Technologies</w:t>
      </w:r>
      <w:r>
        <w:rPr>
          <w:rFonts w:ascii="Cambria" w:eastAsia="Cambria" w:hAnsi="Cambria" w:cs="Cambria"/>
          <w:color w:val="000000"/>
          <w:sz w:val="20"/>
          <w:szCs w:val="20"/>
          <w:lang w:eastAsia="zh-CN" w:bidi="ar"/>
        </w:rPr>
        <w:t>: -</w:t>
      </w:r>
      <w:r>
        <w:rPr>
          <w:rFonts w:ascii="Cambria" w:eastAsia="Cambria" w:hAnsi="Cambria" w:cs="Cambria"/>
          <w:color w:val="000000"/>
          <w:sz w:val="20"/>
          <w:szCs w:val="20"/>
          <w:lang w:val="en-IN" w:eastAsia="zh-CN" w:bidi="ar"/>
        </w:rPr>
        <w:t xml:space="preserve">  JavaScript, Typescript, Phaser2, Phaser3, pixi.js</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w:t>
      </w:r>
      <w:r>
        <w:rPr>
          <w:rFonts w:ascii="Cambria" w:eastAsia="Cambria" w:hAnsi="Cambria" w:cs="Cambria"/>
          <w:color w:val="000000"/>
          <w:sz w:val="20"/>
          <w:szCs w:val="20"/>
          <w:lang w:eastAsia="zh-CN" w:bidi="ar"/>
        </w:rPr>
        <w:t xml:space="preserve"> Git, </w:t>
      </w:r>
      <w:r>
        <w:rPr>
          <w:rFonts w:ascii="Cambria" w:eastAsia="Cambria" w:hAnsi="Cambria" w:cs="Cambria"/>
          <w:color w:val="000000"/>
          <w:sz w:val="20"/>
          <w:szCs w:val="20"/>
          <w:lang w:val="en-IN" w:eastAsia="zh-CN" w:bidi="ar"/>
        </w:rPr>
        <w:t>GitHub</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Azure</w:t>
      </w:r>
      <w:r>
        <w:rPr>
          <w:rFonts w:ascii="Cambria" w:eastAsia="Cambria" w:hAnsi="Cambria" w:cs="Cambria"/>
          <w:color w:val="000000"/>
          <w:sz w:val="20"/>
          <w:szCs w:val="20"/>
          <w:lang w:eastAsia="zh-CN" w:bidi="ar"/>
        </w:rPr>
        <w:t xml:space="preserve">, </w:t>
      </w:r>
      <w:r>
        <w:rPr>
          <w:rFonts w:ascii="Cambria" w:eastAsia="Cambria" w:hAnsi="Cambria" w:cs="Cambria"/>
          <w:color w:val="000000"/>
          <w:sz w:val="20"/>
          <w:szCs w:val="20"/>
          <w:lang w:val="en-IN" w:eastAsia="zh-CN" w:bidi="ar"/>
        </w:rPr>
        <w:t>HTML5, Agile</w:t>
      </w:r>
    </w:p>
    <w:p w14:paraId="7994EA89" w14:textId="77777777" w:rsidR="00576B2D" w:rsidRDefault="00000000">
      <w:pPr>
        <w:pStyle w:val="Heading3"/>
        <w:spacing w:before="120"/>
      </w:pPr>
      <w:r>
        <w:t>Associate Engineer | UI Developer</w:t>
      </w:r>
    </w:p>
    <w:p w14:paraId="60F67464" w14:textId="77777777" w:rsidR="00576B2D" w:rsidRDefault="00000000">
      <w:pPr>
        <w:spacing w:after="0"/>
      </w:pPr>
      <w:r>
        <w:t>Tech Mahindra Ltd | Feb 2017 – Dec 2019</w:t>
      </w:r>
    </w:p>
    <w:p w14:paraId="69DC0C73" w14:textId="77777777" w:rsidR="00576B2D" w:rsidRDefault="00000000">
      <w:pPr>
        <w:numPr>
          <w:ilvl w:val="0"/>
          <w:numId w:val="9"/>
        </w:numPr>
        <w:spacing w:after="0"/>
        <w:rPr>
          <w:rFonts w:ascii="Cambria" w:hAnsi="Cambria" w:cs="Cambria"/>
          <w:sz w:val="20"/>
          <w:szCs w:val="20"/>
        </w:rPr>
      </w:pPr>
      <w:r>
        <w:rPr>
          <w:rFonts w:ascii="Cambria" w:hAnsi="Cambria" w:cs="Cambria"/>
          <w:sz w:val="20"/>
          <w:szCs w:val="20"/>
        </w:rPr>
        <w:t>Requirement understanding, application design, development and unit testing.</w:t>
      </w:r>
    </w:p>
    <w:p w14:paraId="39D675BD" w14:textId="77777777" w:rsidR="00576B2D" w:rsidRDefault="00000000">
      <w:pPr>
        <w:numPr>
          <w:ilvl w:val="0"/>
          <w:numId w:val="9"/>
        </w:numPr>
        <w:spacing w:beforeAutospacing="1" w:after="0" w:afterAutospacing="1"/>
        <w:rPr>
          <w:rFonts w:ascii="Cambria" w:hAnsi="Cambria" w:cs="Cambria"/>
          <w:sz w:val="20"/>
          <w:szCs w:val="20"/>
        </w:rPr>
      </w:pPr>
      <w:r>
        <w:rPr>
          <w:rFonts w:ascii="Cambria" w:hAnsi="Cambria" w:cs="Cambria"/>
          <w:sz w:val="20"/>
          <w:szCs w:val="20"/>
        </w:rPr>
        <w:t>Coordinate with the Product Owner and Development team.</w:t>
      </w:r>
    </w:p>
    <w:p w14:paraId="736FA4F4" w14:textId="77777777" w:rsidR="00576B2D" w:rsidRDefault="00000000">
      <w:pPr>
        <w:numPr>
          <w:ilvl w:val="0"/>
          <w:numId w:val="9"/>
        </w:numPr>
        <w:spacing w:beforeAutospacing="1" w:after="0" w:afterAutospacing="1"/>
        <w:rPr>
          <w:rFonts w:ascii="Cambria" w:hAnsi="Cambria" w:cs="Cambria"/>
          <w:sz w:val="20"/>
          <w:szCs w:val="20"/>
        </w:rPr>
      </w:pPr>
      <w:r>
        <w:rPr>
          <w:rFonts w:ascii="Cambria" w:hAnsi="Cambria" w:cs="Cambria"/>
          <w:sz w:val="20"/>
          <w:szCs w:val="20"/>
        </w:rPr>
        <w:t>Facilitate different agile ceremonies encouraging and demanding self-organization from the</w:t>
      </w:r>
      <w:r>
        <w:rPr>
          <w:rFonts w:ascii="Cambria" w:hAnsi="Cambria" w:cs="Cambria"/>
          <w:sz w:val="20"/>
          <w:szCs w:val="20"/>
          <w:lang w:val="en-IN"/>
        </w:rPr>
        <w:t xml:space="preserve"> </w:t>
      </w:r>
      <w:r>
        <w:rPr>
          <w:rFonts w:ascii="Cambria" w:hAnsi="Cambria" w:cs="Cambria"/>
          <w:sz w:val="20"/>
          <w:szCs w:val="20"/>
        </w:rPr>
        <w:t>development team, unit testing, code reviews and technical help to the team.</w:t>
      </w:r>
    </w:p>
    <w:p w14:paraId="1D1827EB" w14:textId="77777777" w:rsidR="00576B2D" w:rsidRDefault="00000000">
      <w:pPr>
        <w:numPr>
          <w:ilvl w:val="0"/>
          <w:numId w:val="9"/>
        </w:numPr>
        <w:spacing w:beforeAutospacing="1" w:after="0" w:afterAutospacing="1"/>
        <w:rPr>
          <w:rFonts w:ascii="Cambria" w:hAnsi="Cambria" w:cs="Cambria"/>
          <w:sz w:val="20"/>
          <w:szCs w:val="20"/>
        </w:rPr>
      </w:pPr>
      <w:r>
        <w:rPr>
          <w:rFonts w:ascii="Cambria" w:hAnsi="Cambria" w:cs="Cambria"/>
          <w:sz w:val="20"/>
          <w:szCs w:val="20"/>
        </w:rPr>
        <w:t>Keeping Application Lifecycle Management (ALM) updated and following scrum practices, ensuring all Sprint activities are time boxed.</w:t>
      </w:r>
    </w:p>
    <w:p w14:paraId="42C01ED7" w14:textId="77777777" w:rsidR="00576B2D" w:rsidRDefault="00000000">
      <w:pPr>
        <w:numPr>
          <w:ilvl w:val="0"/>
          <w:numId w:val="9"/>
        </w:numPr>
        <w:spacing w:beforeAutospacing="1" w:afterLines="20" w:after="48"/>
        <w:ind w:left="726" w:hanging="363"/>
        <w:rPr>
          <w:rFonts w:ascii="Cambria" w:hAnsi="Cambria" w:cs="Cambria"/>
          <w:sz w:val="20"/>
          <w:szCs w:val="20"/>
        </w:rPr>
      </w:pPr>
      <w:r>
        <w:rPr>
          <w:rFonts w:ascii="Cambria" w:eastAsia="Cambria" w:hAnsi="Cambria" w:cs="Cambria"/>
          <w:color w:val="000000"/>
          <w:sz w:val="20"/>
          <w:szCs w:val="20"/>
          <w:u w:val="single"/>
          <w:lang w:eastAsia="zh-CN" w:bidi="ar"/>
        </w:rPr>
        <w:t>Technologies</w:t>
      </w:r>
      <w:r>
        <w:rPr>
          <w:rFonts w:ascii="Cambria" w:hAnsi="Cambria" w:cs="Cambria"/>
          <w:sz w:val="20"/>
          <w:szCs w:val="20"/>
        </w:rPr>
        <w:t>: Java, Angular2, Bootstrap, Scrum, Agile Methodology.</w:t>
      </w:r>
    </w:p>
    <w:p w14:paraId="5F6BE7FC" w14:textId="77777777" w:rsidR="00576B2D" w:rsidRDefault="00000000">
      <w:pPr>
        <w:tabs>
          <w:tab w:val="left" w:pos="420"/>
        </w:tabs>
        <w:spacing w:after="0" w:line="240" w:lineRule="auto"/>
        <w:rPr>
          <w:rFonts w:ascii="Cambria" w:hAnsi="Cambria" w:cs="Cambria"/>
          <w:sz w:val="20"/>
          <w:szCs w:val="20"/>
          <w:lang w:val="en-IN"/>
        </w:rPr>
      </w:pPr>
      <w:r>
        <w:rPr>
          <w:rFonts w:ascii="Calibri" w:hAnsi="Calibri" w:cs="Calibri"/>
          <w:b/>
          <w:bCs/>
          <w:color w:val="4F80BD"/>
          <w:sz w:val="24"/>
          <w:szCs w:val="24"/>
          <w:lang w:val="en-IN"/>
        </w:rPr>
        <w:t>WORK SAMPLE(S):</w:t>
      </w:r>
    </w:p>
    <w:p w14:paraId="6E9FC92B" w14:textId="6A343E43" w:rsidR="00576B2D" w:rsidRPr="009A7AB6" w:rsidRDefault="00000000" w:rsidP="009A7AB6">
      <w:pPr>
        <w:numPr>
          <w:ilvl w:val="0"/>
          <w:numId w:val="7"/>
        </w:numPr>
        <w:tabs>
          <w:tab w:val="clear" w:pos="840"/>
          <w:tab w:val="left" w:pos="420"/>
        </w:tabs>
        <w:spacing w:after="0"/>
        <w:rPr>
          <w:rFonts w:ascii="Times New Roman" w:hAnsi="Times New Roman" w:cs="Times New Roman"/>
          <w:sz w:val="20"/>
          <w:szCs w:val="20"/>
          <w:lang w:val="en-IN"/>
        </w:rPr>
      </w:pPr>
      <w:r>
        <w:rPr>
          <w:rFonts w:ascii="Cambria" w:eastAsia="SimSun" w:hAnsi="Cambria" w:cs="Cambria"/>
          <w:sz w:val="20"/>
          <w:szCs w:val="20"/>
          <w:lang w:val="en-IN"/>
        </w:rPr>
        <w:t xml:space="preserve">  </w:t>
      </w:r>
      <w:r>
        <w:rPr>
          <w:rFonts w:ascii="Cambria" w:eastAsia="SimSun" w:hAnsi="Cambria" w:cs="Cambria"/>
          <w:b/>
          <w:bCs/>
          <w:sz w:val="20"/>
          <w:szCs w:val="20"/>
        </w:rPr>
        <w:t xml:space="preserve">Project: </w:t>
      </w:r>
      <w:proofErr w:type="spellStart"/>
      <w:r w:rsidR="009A7AB6" w:rsidRPr="009A7AB6">
        <w:rPr>
          <w:rFonts w:ascii="Cambria" w:eastAsia="SimSun" w:hAnsi="Cambria" w:cs="Cambria"/>
          <w:b/>
          <w:bCs/>
          <w:sz w:val="20"/>
          <w:szCs w:val="20"/>
        </w:rPr>
        <w:t>RoleFit</w:t>
      </w:r>
      <w:proofErr w:type="spellEnd"/>
      <w:r w:rsidR="009A7AB6" w:rsidRPr="009A7AB6">
        <w:rPr>
          <w:rFonts w:ascii="Cambria" w:eastAsia="SimSun" w:hAnsi="Cambria" w:cs="Cambria"/>
          <w:b/>
          <w:bCs/>
          <w:sz w:val="20"/>
          <w:szCs w:val="20"/>
        </w:rPr>
        <w:t xml:space="preserve"> | 2026 (In Progress)</w:t>
      </w:r>
      <w:r w:rsidR="009A7AB6">
        <w:rPr>
          <w:rFonts w:ascii="Cambria" w:eastAsia="SimSun" w:hAnsi="Cambria" w:cs="Cambria"/>
          <w:b/>
          <w:bCs/>
          <w:sz w:val="20"/>
          <w:szCs w:val="20"/>
        </w:rPr>
        <w:t xml:space="preserve">: </w:t>
      </w:r>
      <w:r w:rsidR="009A7AB6" w:rsidRPr="009A7AB6">
        <w:rPr>
          <w:rFonts w:ascii="Cambria" w:eastAsia="SimSun" w:hAnsi="Cambria" w:cs="Cambria"/>
          <w:sz w:val="20"/>
          <w:szCs w:val="20"/>
        </w:rPr>
        <w:t xml:space="preserve">AI-powered resume tailoring platform built with Angular 18 (frontend) and Python </w:t>
      </w:r>
      <w:proofErr w:type="spellStart"/>
      <w:r w:rsidR="009A7AB6" w:rsidRPr="009A7AB6">
        <w:rPr>
          <w:rFonts w:ascii="Cambria" w:eastAsia="SimSun" w:hAnsi="Cambria" w:cs="Cambria"/>
          <w:sz w:val="20"/>
          <w:szCs w:val="20"/>
        </w:rPr>
        <w:t>FastAPI</w:t>
      </w:r>
      <w:proofErr w:type="spellEnd"/>
      <w:r w:rsidR="009A7AB6" w:rsidRPr="009A7AB6">
        <w:rPr>
          <w:rFonts w:ascii="Cambria" w:eastAsia="SimSun" w:hAnsi="Cambria" w:cs="Cambria"/>
          <w:sz w:val="20"/>
          <w:szCs w:val="20"/>
        </w:rPr>
        <w:t xml:space="preserve"> (backend), integrating OpenAI and Gemini APIs for intelligent resume analysis and job-fit scoring.</w:t>
      </w:r>
    </w:p>
    <w:p w14:paraId="3F082A76" w14:textId="77777777" w:rsidR="009A7AB6" w:rsidRPr="009A7AB6" w:rsidRDefault="00000000" w:rsidP="009A7AB6">
      <w:pPr>
        <w:numPr>
          <w:ilvl w:val="0"/>
          <w:numId w:val="7"/>
        </w:numPr>
        <w:tabs>
          <w:tab w:val="clear" w:pos="840"/>
          <w:tab w:val="left" w:pos="420"/>
        </w:tabs>
        <w:spacing w:after="0"/>
        <w:rPr>
          <w:rFonts w:ascii="Cambria" w:eastAsia="SimSun" w:hAnsi="Cambria" w:cs="Cambria"/>
          <w:sz w:val="20"/>
          <w:szCs w:val="20"/>
        </w:rPr>
      </w:pPr>
      <w:r>
        <w:rPr>
          <w:rFonts w:ascii="Cambria" w:eastAsia="SimSun" w:hAnsi="Cambria" w:cs="Cambria"/>
          <w:b/>
          <w:bCs/>
          <w:sz w:val="20"/>
          <w:szCs w:val="20"/>
        </w:rPr>
        <w:t xml:space="preserve">Project: </w:t>
      </w:r>
      <w:proofErr w:type="spellStart"/>
      <w:r>
        <w:rPr>
          <w:rFonts w:ascii="Cambria" w:eastAsia="SimSun" w:hAnsi="Cambria" w:cs="Cambria"/>
          <w:b/>
          <w:bCs/>
          <w:sz w:val="20"/>
          <w:szCs w:val="20"/>
        </w:rPr>
        <w:t>BunkWithMe</w:t>
      </w:r>
      <w:proofErr w:type="spellEnd"/>
      <w:r>
        <w:rPr>
          <w:rFonts w:ascii="Cambria" w:hAnsi="Cambria" w:cs="Cambria"/>
          <w:b/>
          <w:bCs/>
          <w:sz w:val="20"/>
          <w:szCs w:val="20"/>
          <w:lang w:val="en-IN"/>
        </w:rPr>
        <w:t xml:space="preserve"> </w:t>
      </w:r>
      <w:r>
        <w:rPr>
          <w:rFonts w:ascii="Cambria" w:hAnsi="Cambria" w:cs="Cambria"/>
          <w:b/>
          <w:bCs/>
          <w:sz w:val="20"/>
          <w:szCs w:val="20"/>
        </w:rPr>
        <w:t xml:space="preserve">| </w:t>
      </w:r>
      <w:r>
        <w:rPr>
          <w:rFonts w:ascii="Cambria" w:hAnsi="Cambria" w:cs="Cambria"/>
          <w:b/>
          <w:bCs/>
          <w:sz w:val="20"/>
          <w:szCs w:val="20"/>
          <w:lang w:val="en-IN"/>
        </w:rPr>
        <w:t>Dec 2024</w:t>
      </w:r>
      <w:r>
        <w:rPr>
          <w:rFonts w:ascii="Cambria" w:hAnsi="Cambria" w:cs="Cambria"/>
          <w:sz w:val="20"/>
          <w:szCs w:val="20"/>
          <w:lang w:val="en-IN"/>
        </w:rPr>
        <w:t xml:space="preserve">: </w:t>
      </w:r>
      <w:r>
        <w:rPr>
          <w:rFonts w:ascii="Cambria" w:eastAsia="SimSun" w:hAnsi="Cambria" w:cs="Cambria"/>
          <w:sz w:val="20"/>
          <w:szCs w:val="20"/>
          <w:lang w:val="en-IN"/>
        </w:rPr>
        <w:t xml:space="preserve"> </w:t>
      </w:r>
      <w:r w:rsidR="009A7AB6" w:rsidRPr="009A7AB6">
        <w:rPr>
          <w:rFonts w:ascii="Cambria" w:eastAsia="SimSun" w:hAnsi="Cambria" w:cs="Cambria"/>
          <w:sz w:val="20"/>
          <w:szCs w:val="20"/>
        </w:rPr>
        <w:t>Developed Giggly UI, a modern Angular-based UI component library designed to provide a playful yet professional user experience. It includes customization, responsive components such as buttons, drop-downs, and form elements, ensuring seamless integration with Angular forms. Deployed the project using Firebase for accessibility and scalability.</w:t>
      </w:r>
    </w:p>
    <w:p w14:paraId="02F56824" w14:textId="52B3A7CF" w:rsidR="00576B2D" w:rsidRPr="009A7AB6" w:rsidRDefault="009A7AB6" w:rsidP="009A7AB6">
      <w:pPr>
        <w:tabs>
          <w:tab w:val="left" w:pos="420"/>
        </w:tabs>
        <w:spacing w:after="80"/>
        <w:ind w:left="840"/>
        <w:rPr>
          <w:rFonts w:ascii="Cambria" w:eastAsia="SimSun" w:hAnsi="Cambria" w:cs="Cambria"/>
          <w:i/>
          <w:iCs/>
          <w:sz w:val="20"/>
          <w:szCs w:val="20"/>
        </w:rPr>
      </w:pPr>
      <w:r w:rsidRPr="009A7AB6">
        <w:rPr>
          <w:rFonts w:ascii="Cambria" w:eastAsia="SimSun" w:hAnsi="Cambria" w:cs="Cambria"/>
          <w:sz w:val="20"/>
          <w:szCs w:val="20"/>
        </w:rPr>
        <w:t xml:space="preserve"> </w:t>
      </w:r>
      <w:r w:rsidRPr="009A7AB6">
        <w:rPr>
          <w:rFonts w:ascii="Cambria" w:eastAsia="SimSun" w:hAnsi="Cambria" w:cs="Cambria"/>
          <w:i/>
          <w:iCs/>
          <w:sz w:val="20"/>
          <w:szCs w:val="20"/>
        </w:rPr>
        <w:t xml:space="preserve">Link: </w:t>
      </w:r>
      <w:r w:rsidRPr="009A7AB6">
        <w:rPr>
          <w:rFonts w:ascii="Cambria" w:eastAsia="SimSun" w:hAnsi="Cambria" w:cs="Cambria"/>
          <w:i/>
          <w:iCs/>
          <w:sz w:val="20"/>
          <w:szCs w:val="20"/>
          <w:u w:val="single"/>
        </w:rPr>
        <w:t>https://mygigglyui.web.app/</w:t>
      </w:r>
      <w:r w:rsidR="00000000" w:rsidRPr="009A7AB6">
        <w:rPr>
          <w:rFonts w:ascii="Cambria" w:eastAsia="SimSun" w:hAnsi="Cambria" w:cs="Cambria"/>
          <w:i/>
          <w:iCs/>
          <w:sz w:val="20"/>
          <w:szCs w:val="20"/>
          <w:u w:val="single"/>
        </w:rPr>
        <w:t>.</w:t>
      </w:r>
    </w:p>
    <w:p w14:paraId="1BA8E7C0" w14:textId="77777777" w:rsidR="00576B2D" w:rsidRDefault="00000000">
      <w:pPr>
        <w:pStyle w:val="Heading2"/>
        <w:spacing w:before="80"/>
      </w:pPr>
      <w:r>
        <w:rPr>
          <w:sz w:val="24"/>
          <w:szCs w:val="24"/>
        </w:rPr>
        <w:t>CERTIFICATIONS</w:t>
      </w:r>
    </w:p>
    <w:p w14:paraId="39CF6CD8" w14:textId="77777777" w:rsidR="00576B2D" w:rsidRDefault="00000000">
      <w:pPr>
        <w:numPr>
          <w:ilvl w:val="0"/>
          <w:numId w:val="7"/>
        </w:numPr>
        <w:tabs>
          <w:tab w:val="clear" w:pos="840"/>
          <w:tab w:val="left" w:pos="420"/>
        </w:tabs>
        <w:spacing w:after="2"/>
        <w:ind w:left="839"/>
        <w:rPr>
          <w:sz w:val="20"/>
          <w:szCs w:val="20"/>
        </w:rPr>
      </w:pPr>
      <w:r>
        <w:rPr>
          <w:sz w:val="20"/>
          <w:szCs w:val="20"/>
          <w:lang w:val="en-IN"/>
        </w:rPr>
        <w:t>Gen AI &amp; Agentic AI for Developers- IIT Patna(Feb 2026 - Ongoing)</w:t>
      </w:r>
    </w:p>
    <w:p w14:paraId="658F7EDF" w14:textId="77777777" w:rsidR="00576B2D" w:rsidRDefault="00000000">
      <w:pPr>
        <w:numPr>
          <w:ilvl w:val="0"/>
          <w:numId w:val="7"/>
        </w:numPr>
        <w:tabs>
          <w:tab w:val="clear" w:pos="840"/>
          <w:tab w:val="left" w:pos="420"/>
        </w:tabs>
        <w:spacing w:after="0"/>
        <w:ind w:left="839"/>
        <w:rPr>
          <w:sz w:val="20"/>
          <w:szCs w:val="20"/>
        </w:rPr>
      </w:pPr>
      <w:r>
        <w:rPr>
          <w:sz w:val="20"/>
          <w:szCs w:val="20"/>
        </w:rPr>
        <w:t>UI Design Specialization - California School of Arts (Aug 2023)</w:t>
      </w:r>
    </w:p>
    <w:p w14:paraId="4D031A23" w14:textId="77777777" w:rsidR="00576B2D" w:rsidRDefault="00000000">
      <w:pPr>
        <w:pStyle w:val="Heading2"/>
        <w:spacing w:before="80"/>
      </w:pPr>
      <w:r>
        <w:rPr>
          <w:sz w:val="24"/>
          <w:szCs w:val="24"/>
        </w:rPr>
        <w:t>EDUCATION</w:t>
      </w:r>
    </w:p>
    <w:p w14:paraId="0B0E847D" w14:textId="77777777" w:rsidR="00576B2D" w:rsidRDefault="00000000">
      <w:pPr>
        <w:numPr>
          <w:ilvl w:val="0"/>
          <w:numId w:val="7"/>
        </w:numPr>
        <w:spacing w:after="2"/>
        <w:ind w:left="839"/>
        <w:rPr>
          <w:sz w:val="20"/>
          <w:szCs w:val="20"/>
        </w:rPr>
      </w:pPr>
      <w:r>
        <w:rPr>
          <w:sz w:val="20"/>
          <w:szCs w:val="20"/>
        </w:rPr>
        <w:t>Executive MBA</w:t>
      </w:r>
      <w:r>
        <w:rPr>
          <w:sz w:val="20"/>
          <w:szCs w:val="20"/>
          <w:lang w:val="en-IN"/>
        </w:rPr>
        <w:t xml:space="preserve">(2026) | </w:t>
      </w:r>
      <w:r>
        <w:rPr>
          <w:sz w:val="20"/>
          <w:szCs w:val="20"/>
        </w:rPr>
        <w:t xml:space="preserve"> Indian Institute of</w:t>
      </w:r>
      <w:r>
        <w:rPr>
          <w:sz w:val="20"/>
          <w:szCs w:val="20"/>
          <w:lang w:val="en-IN"/>
        </w:rPr>
        <w:t xml:space="preserve"> </w:t>
      </w:r>
      <w:r>
        <w:rPr>
          <w:sz w:val="20"/>
          <w:szCs w:val="20"/>
        </w:rPr>
        <w:t>Management Amritsar(IIM)</w:t>
      </w:r>
    </w:p>
    <w:p w14:paraId="46FD65BC" w14:textId="77777777" w:rsidR="00576B2D" w:rsidRDefault="00000000">
      <w:pPr>
        <w:numPr>
          <w:ilvl w:val="0"/>
          <w:numId w:val="7"/>
        </w:numPr>
        <w:spacing w:after="2"/>
        <w:ind w:left="839"/>
        <w:rPr>
          <w:sz w:val="20"/>
          <w:szCs w:val="20"/>
        </w:rPr>
      </w:pPr>
      <w:r>
        <w:rPr>
          <w:sz w:val="20"/>
          <w:szCs w:val="20"/>
        </w:rPr>
        <w:t>Bachelor of Computer Science and Engineering (2016)</w:t>
      </w:r>
      <w:r>
        <w:rPr>
          <w:sz w:val="20"/>
          <w:szCs w:val="20"/>
          <w:lang w:val="en-IN"/>
        </w:rPr>
        <w:t xml:space="preserve"> | </w:t>
      </w:r>
      <w:r>
        <w:rPr>
          <w:sz w:val="20"/>
          <w:szCs w:val="20"/>
        </w:rPr>
        <w:t>Visvesvaraya Technological University</w:t>
      </w:r>
    </w:p>
    <w:p w14:paraId="0234AB3A" w14:textId="77777777" w:rsidR="00576B2D" w:rsidRDefault="00000000">
      <w:pPr>
        <w:pStyle w:val="Heading2"/>
        <w:spacing w:before="80"/>
        <w:rPr>
          <w:sz w:val="24"/>
          <w:szCs w:val="24"/>
          <w:lang w:val="en-IN"/>
        </w:rPr>
      </w:pPr>
      <w:r>
        <w:rPr>
          <w:sz w:val="24"/>
          <w:szCs w:val="24"/>
        </w:rPr>
        <w:t>CO-CURRICULAR ACTIVITIES</w:t>
      </w:r>
      <w:r>
        <w:rPr>
          <w:sz w:val="24"/>
          <w:szCs w:val="24"/>
          <w:lang w:val="en-IN"/>
        </w:rPr>
        <w:t>/ACHIEVEMENT</w:t>
      </w:r>
    </w:p>
    <w:p w14:paraId="39997FF3" w14:textId="77777777" w:rsidR="00576B2D" w:rsidRDefault="00000000">
      <w:pPr>
        <w:numPr>
          <w:ilvl w:val="0"/>
          <w:numId w:val="7"/>
        </w:numPr>
        <w:spacing w:after="0"/>
        <w:ind w:left="839"/>
        <w:rPr>
          <w:sz w:val="20"/>
          <w:szCs w:val="20"/>
        </w:rPr>
      </w:pPr>
      <w:r>
        <w:rPr>
          <w:sz w:val="20"/>
          <w:szCs w:val="20"/>
          <w:lang w:val="en-IN"/>
        </w:rPr>
        <w:t>All India ranked 328 in Coding-Ninjas hackathon.</w:t>
      </w:r>
    </w:p>
    <w:p w14:paraId="50CE69BE" w14:textId="77777777" w:rsidR="00576B2D" w:rsidRDefault="00000000">
      <w:pPr>
        <w:numPr>
          <w:ilvl w:val="0"/>
          <w:numId w:val="7"/>
        </w:numPr>
        <w:spacing w:after="0"/>
        <w:ind w:left="839"/>
        <w:rPr>
          <w:sz w:val="20"/>
          <w:szCs w:val="20"/>
        </w:rPr>
      </w:pPr>
      <w:r>
        <w:rPr>
          <w:sz w:val="20"/>
          <w:szCs w:val="20"/>
        </w:rPr>
        <w:t>Winner of KVS state-level chess tournament.</w:t>
      </w:r>
    </w:p>
    <w:p w14:paraId="19BB6E0D" w14:textId="77777777" w:rsidR="00576B2D" w:rsidRDefault="00000000">
      <w:pPr>
        <w:numPr>
          <w:ilvl w:val="0"/>
          <w:numId w:val="7"/>
        </w:numPr>
        <w:spacing w:after="0"/>
        <w:ind w:left="839"/>
        <w:rPr>
          <w:sz w:val="20"/>
          <w:szCs w:val="20"/>
        </w:rPr>
      </w:pPr>
      <w:r>
        <w:rPr>
          <w:sz w:val="20"/>
          <w:szCs w:val="20"/>
        </w:rPr>
        <w:t>Represented college at the state level in chess for three years.</w:t>
      </w:r>
    </w:p>
    <w:sectPr w:rsidR="00576B2D">
      <w:pgSz w:w="12240" w:h="15840"/>
      <w:pgMar w:top="567" w:right="1179" w:bottom="0" w:left="1179" w:header="720" w:footer="720" w:gutter="0"/>
      <w:cols w:space="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30C7F" w14:textId="77777777" w:rsidR="00E20323" w:rsidRDefault="00E20323">
      <w:pPr>
        <w:spacing w:line="240" w:lineRule="auto"/>
      </w:pPr>
      <w:r>
        <w:separator/>
      </w:r>
    </w:p>
  </w:endnote>
  <w:endnote w:type="continuationSeparator" w:id="0">
    <w:p w14:paraId="563D1ECC" w14:textId="77777777" w:rsidR="00E20323" w:rsidRDefault="00E2032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default"/>
    <w:sig w:usb0="00000203" w:usb1="288F0000" w:usb2="0000000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 w:name="Cambria-Bold">
    <w:altName w:val="Segoe Print"/>
    <w:charset w:val="00"/>
    <w:family w:val="auto"/>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1D4208" w14:textId="77777777" w:rsidR="00E20323" w:rsidRDefault="00E20323">
      <w:pPr>
        <w:spacing w:after="0"/>
      </w:pPr>
      <w:r>
        <w:separator/>
      </w:r>
    </w:p>
  </w:footnote>
  <w:footnote w:type="continuationSeparator" w:id="0">
    <w:p w14:paraId="0F8F3456" w14:textId="77777777" w:rsidR="00E20323" w:rsidRDefault="00E203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1FE8B6A"/>
    <w:multiLevelType w:val="multilevel"/>
    <w:tmpl w:val="C1FE8B6A"/>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2"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3"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4"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5"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6"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7" w15:restartNumberingAfterBreak="0">
    <w:nsid w:val="0FEB2D88"/>
    <w:multiLevelType w:val="multilevel"/>
    <w:tmpl w:val="0FEB2D88"/>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8" w15:restartNumberingAfterBreak="0">
    <w:nsid w:val="79623EB1"/>
    <w:multiLevelType w:val="multilevel"/>
    <w:tmpl w:val="79623EB1"/>
    <w:lvl w:ilvl="0">
      <w:start w:val="1"/>
      <w:numFmt w:val="bullet"/>
      <w:lvlText w:val=""/>
      <w:lvlJc w:val="left"/>
      <w:pPr>
        <w:tabs>
          <w:tab w:val="left" w:pos="840"/>
        </w:tabs>
        <w:ind w:left="840" w:hanging="420"/>
      </w:pPr>
      <w:rPr>
        <w:rFonts w:ascii="Symbol" w:hAnsi="Symbol" w:cs="Symbol" w:hint="default"/>
      </w:rPr>
    </w:lvl>
    <w:lvl w:ilvl="1">
      <w:start w:val="1"/>
      <w:numFmt w:val="bullet"/>
      <w:lvlText w:val=""/>
      <w:lvlJc w:val="left"/>
      <w:pPr>
        <w:tabs>
          <w:tab w:val="left" w:pos="840"/>
        </w:tabs>
        <w:ind w:left="1260" w:hanging="420"/>
      </w:pPr>
      <w:rPr>
        <w:rFonts w:ascii="Wingdings" w:hAnsi="Wingdings" w:hint="default"/>
      </w:rPr>
    </w:lvl>
    <w:lvl w:ilvl="2">
      <w:start w:val="1"/>
      <w:numFmt w:val="bullet"/>
      <w:lvlText w:val=""/>
      <w:lvlJc w:val="left"/>
      <w:pPr>
        <w:tabs>
          <w:tab w:val="left" w:pos="1260"/>
        </w:tabs>
        <w:ind w:left="1680" w:hanging="420"/>
      </w:pPr>
      <w:rPr>
        <w:rFonts w:ascii="Wingdings" w:hAnsi="Wingdings" w:hint="default"/>
      </w:rPr>
    </w:lvl>
    <w:lvl w:ilvl="3">
      <w:start w:val="1"/>
      <w:numFmt w:val="bullet"/>
      <w:lvlText w:val=""/>
      <w:lvlJc w:val="left"/>
      <w:pPr>
        <w:tabs>
          <w:tab w:val="left" w:pos="1680"/>
        </w:tabs>
        <w:ind w:left="2100" w:hanging="420"/>
      </w:pPr>
      <w:rPr>
        <w:rFonts w:ascii="Wingdings" w:hAnsi="Wingdings" w:hint="default"/>
      </w:rPr>
    </w:lvl>
    <w:lvl w:ilvl="4">
      <w:start w:val="1"/>
      <w:numFmt w:val="bullet"/>
      <w:lvlText w:val=""/>
      <w:lvlJc w:val="left"/>
      <w:pPr>
        <w:tabs>
          <w:tab w:val="left" w:pos="2100"/>
        </w:tabs>
        <w:ind w:left="2520" w:hanging="420"/>
      </w:pPr>
      <w:rPr>
        <w:rFonts w:ascii="Wingdings" w:hAnsi="Wingdings" w:hint="default"/>
      </w:rPr>
    </w:lvl>
    <w:lvl w:ilvl="5">
      <w:start w:val="1"/>
      <w:numFmt w:val="bullet"/>
      <w:lvlText w:val=""/>
      <w:lvlJc w:val="left"/>
      <w:pPr>
        <w:tabs>
          <w:tab w:val="left" w:pos="2520"/>
        </w:tabs>
        <w:ind w:left="2940" w:hanging="420"/>
      </w:pPr>
      <w:rPr>
        <w:rFonts w:ascii="Wingdings" w:hAnsi="Wingdings" w:hint="default"/>
      </w:rPr>
    </w:lvl>
    <w:lvl w:ilvl="6">
      <w:start w:val="1"/>
      <w:numFmt w:val="bullet"/>
      <w:lvlText w:val=""/>
      <w:lvlJc w:val="left"/>
      <w:pPr>
        <w:tabs>
          <w:tab w:val="left" w:pos="2940"/>
        </w:tabs>
        <w:ind w:left="3360" w:hanging="420"/>
      </w:pPr>
      <w:rPr>
        <w:rFonts w:ascii="Wingdings" w:hAnsi="Wingdings" w:hint="default"/>
      </w:rPr>
    </w:lvl>
    <w:lvl w:ilvl="7">
      <w:start w:val="1"/>
      <w:numFmt w:val="bullet"/>
      <w:lvlText w:val=""/>
      <w:lvlJc w:val="left"/>
      <w:pPr>
        <w:tabs>
          <w:tab w:val="left" w:pos="3360"/>
        </w:tabs>
        <w:ind w:left="3780" w:hanging="420"/>
      </w:pPr>
      <w:rPr>
        <w:rFonts w:ascii="Wingdings" w:hAnsi="Wingdings" w:hint="default"/>
      </w:rPr>
    </w:lvl>
    <w:lvl w:ilvl="8">
      <w:start w:val="1"/>
      <w:numFmt w:val="bullet"/>
      <w:lvlText w:val=""/>
      <w:lvlJc w:val="left"/>
      <w:pPr>
        <w:tabs>
          <w:tab w:val="left" w:pos="3780"/>
        </w:tabs>
        <w:ind w:left="4200" w:hanging="420"/>
      </w:pPr>
      <w:rPr>
        <w:rFonts w:ascii="Wingdings" w:hAnsi="Wingdings" w:hint="default"/>
      </w:rPr>
    </w:lvl>
  </w:abstractNum>
  <w:num w:numId="1" w16cid:durableId="1749033788">
    <w:abstractNumId w:val="6"/>
  </w:num>
  <w:num w:numId="2" w16cid:durableId="1282421431">
    <w:abstractNumId w:val="4"/>
  </w:num>
  <w:num w:numId="3" w16cid:durableId="543566308">
    <w:abstractNumId w:val="3"/>
  </w:num>
  <w:num w:numId="4" w16cid:durableId="1834906233">
    <w:abstractNumId w:val="5"/>
  </w:num>
  <w:num w:numId="5" w16cid:durableId="556936371">
    <w:abstractNumId w:val="2"/>
  </w:num>
  <w:num w:numId="6" w16cid:durableId="1132210278">
    <w:abstractNumId w:val="1"/>
  </w:num>
  <w:num w:numId="7" w16cid:durableId="1992975806">
    <w:abstractNumId w:val="8"/>
  </w:num>
  <w:num w:numId="8" w16cid:durableId="1985886085">
    <w:abstractNumId w:val="7"/>
  </w:num>
  <w:num w:numId="9" w16cid:durableId="21294681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76B2D"/>
    <w:rsid w:val="008A3A68"/>
    <w:rsid w:val="009A7AB6"/>
    <w:rsid w:val="00AA1D8D"/>
    <w:rsid w:val="00B47730"/>
    <w:rsid w:val="00CB0664"/>
    <w:rsid w:val="00E20323"/>
    <w:rsid w:val="00FC693F"/>
    <w:rsid w:val="02B31730"/>
    <w:rsid w:val="02B475FB"/>
    <w:rsid w:val="053067A7"/>
    <w:rsid w:val="06C749D3"/>
    <w:rsid w:val="12613EA6"/>
    <w:rsid w:val="15763AC2"/>
    <w:rsid w:val="17797D88"/>
    <w:rsid w:val="204B452C"/>
    <w:rsid w:val="259B7562"/>
    <w:rsid w:val="2625400A"/>
    <w:rsid w:val="27B80483"/>
    <w:rsid w:val="2810590B"/>
    <w:rsid w:val="2EA15C70"/>
    <w:rsid w:val="306A0B15"/>
    <w:rsid w:val="314B0CC9"/>
    <w:rsid w:val="32FB01EF"/>
    <w:rsid w:val="38E314C0"/>
    <w:rsid w:val="3BF97574"/>
    <w:rsid w:val="3CCE0ED2"/>
    <w:rsid w:val="3D404CA4"/>
    <w:rsid w:val="444F2C24"/>
    <w:rsid w:val="44BB073D"/>
    <w:rsid w:val="508E61B5"/>
    <w:rsid w:val="52DA3FB3"/>
    <w:rsid w:val="57C374E6"/>
    <w:rsid w:val="5DC2074B"/>
    <w:rsid w:val="5E2E32CD"/>
    <w:rsid w:val="5E576C64"/>
    <w:rsid w:val="611D5162"/>
    <w:rsid w:val="62A53D33"/>
    <w:rsid w:val="643E351F"/>
    <w:rsid w:val="6549593B"/>
    <w:rsid w:val="69B9742B"/>
    <w:rsid w:val="6D83283D"/>
    <w:rsid w:val="71444694"/>
    <w:rsid w:val="720912DC"/>
    <w:rsid w:val="72AA08AF"/>
    <w:rsid w:val="734D5A14"/>
    <w:rsid w:val="74CD1F22"/>
    <w:rsid w:val="76E0476B"/>
    <w:rsid w:val="7B205C7E"/>
    <w:rsid w:val="7BFC461A"/>
    <w:rsid w:val="7C1B6D94"/>
    <w:rsid w:val="7CA81C9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fillcolor="white">
      <v:fill color="white"/>
    </o:shapedefaults>
    <o:shapelayout v:ext="edit">
      <o:idmap v:ext="edit" data="1"/>
    </o:shapelayout>
  </w:shapeDefaults>
  <w:decimalSymbol w:val="."/>
  <w:listSeparator w:val=","/>
  <w14:docId w14:val="3E83F965"/>
  <w14:defaultImageDpi w14:val="300"/>
  <w15:docId w15:val="{9DE1C6D2-4909-4DC3-8167-765342C77C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qFormat="1"/>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qFormat="1"/>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qFormat="1"/>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qFormat="1"/>
    <w:lsdException w:name="Medium Shading 1 Accent 2" w:uiPriority="63" w:qFormat="1"/>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qFormat="1"/>
    <w:lsdException w:name="Medium Grid 3 Accent 2" w:uiPriority="69" w:qFormat="1"/>
    <w:lsdException w:name="Dark List Accent 2" w:uiPriority="70" w:qFormat="1"/>
    <w:lsdException w:name="Colorful Shading Accent 2" w:uiPriority="71" w:qFormat="1"/>
    <w:lsdException w:name="Colorful List Accent 2" w:uiPriority="72" w:qFormat="1"/>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qFormat="1"/>
    <w:lsdException w:name="Medium List 2 Accent 3" w:uiPriority="66" w:qFormat="1"/>
    <w:lsdException w:name="Medium Grid 1 Accent 3" w:uiPriority="67" w:qFormat="1"/>
    <w:lsdException w:name="Medium Grid 2 Accent 3" w:uiPriority="68" w:qFormat="1"/>
    <w:lsdException w:name="Medium Grid 3 Accent 3" w:uiPriority="69" w:qFormat="1"/>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qFormat="1"/>
    <w:lsdException w:name="Medium List 1 Accent 4" w:uiPriority="65" w:qFormat="1"/>
    <w:lsdException w:name="Medium List 2 Accent 4" w:uiPriority="66" w:qFormat="1"/>
    <w:lsdException w:name="Medium Grid 1 Accent 4" w:uiPriority="67" w:qFormat="1"/>
    <w:lsdException w:name="Medium Grid 2 Accent 4" w:uiPriority="68" w:qFormat="1"/>
    <w:lsdException w:name="Medium Grid 3 Accent 4" w:uiPriority="69" w:qFormat="1"/>
    <w:lsdException w:name="Dark List Accent 4" w:uiPriority="70" w:qFormat="1"/>
    <w:lsdException w:name="Colorful Shading Accent 4" w:uiPriority="71" w:qFormat="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qFormat="1"/>
    <w:lsdException w:name="Medium Grid 1 Accent 5" w:uiPriority="67" w:qFormat="1"/>
    <w:lsdException w:name="Medium Grid 2 Accent 5" w:uiPriority="68" w:qFormat="1"/>
    <w:lsdException w:name="Medium Grid 3 Accent 5" w:uiPriority="69" w:qFormat="1"/>
    <w:lsdException w:name="Dark List Accent 5" w:uiPriority="70" w:qFormat="1"/>
    <w:lsdException w:name="Colorful Shading Accent 5" w:uiPriority="71" w:qFormat="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qFormat="1"/>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qFormat="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character" w:styleId="HTMLCode">
    <w:name w:val="HTML Code"/>
    <w:basedOn w:val="DefaultParagraphFont"/>
    <w:uiPriority w:val="99"/>
    <w:semiHidden/>
    <w:unhideWhenUsed/>
    <w:qFormat/>
    <w:rPr>
      <w:rFonts w:ascii="Courier New" w:hAnsi="Courier New" w:cs="Courier New"/>
      <w:sz w:val="20"/>
      <w:szCs w:val="20"/>
    </w:rPr>
  </w:style>
  <w:style w:type="character" w:styleId="Hyperlink">
    <w:name w:val="Hyperlink"/>
    <w:basedOn w:val="DefaultParagraphFont"/>
    <w:uiPriority w:val="99"/>
    <w:semiHidden/>
    <w:unhideWhenUsed/>
    <w:qFormat/>
    <w:rPr>
      <w:color w:val="0000FF"/>
      <w:u w:val="single"/>
    </w:r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qFormat/>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qFormat/>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qFormat/>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qFormat/>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qFormat/>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qFormat/>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qFormat/>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qFormat/>
    <w:rPr>
      <w:color w:val="000000" w:themeColor="text1"/>
    </w:rP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lang w:val="en-US"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2</Pages>
  <Words>1020</Words>
  <Characters>5816</Characters>
  <Application>Microsoft Office Word</Application>
  <DocSecurity>0</DocSecurity>
  <Lines>48</Lines>
  <Paragraphs>13</Paragraphs>
  <ScaleCrop>false</ScaleCrop>
  <Company/>
  <LinksUpToDate>false</LinksUpToDate>
  <CharactersWithSpaces>6823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vivekks1211@outlook.com</cp:lastModifiedBy>
  <cp:revision>2</cp:revision>
  <dcterms:created xsi:type="dcterms:W3CDTF">2013-12-23T23:15:00Z</dcterms:created>
  <dcterms:modified xsi:type="dcterms:W3CDTF">2026-05-06T07:29:00Z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7C06F924D1CE431DA41E2D3721C5916C_13</vt:lpwstr>
  </property>
</Properties>
</file>